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15" w:type="dxa"/>
          <w:left w:w="15" w:type="dxa"/>
          <w:bottom w:w="15" w:type="dxa"/>
          <w:right w:w="15" w:type="dxa"/>
        </w:tblCellMar>
        <w:tblLook w:val="04A0" w:firstRow="1" w:lastRow="0" w:firstColumn="1" w:lastColumn="0" w:noHBand="0" w:noVBand="1"/>
      </w:tblPr>
      <w:tblGrid>
        <w:gridCol w:w="1969"/>
        <w:gridCol w:w="4942"/>
      </w:tblGrid>
      <w:tr w:rsidR="00280F03" w14:paraId="0F72DB3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4" w14:textId="77777777" w:rsidR="00280F03" w:rsidRDefault="007366F8">
            <w:pPr>
              <w:rPr>
                <w:lang w:val="en-US"/>
              </w:rPr>
            </w:pPr>
            <w:r>
              <w:rPr>
                <w:lang w:val="en-U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5" w14:textId="0B3426B4" w:rsidR="00280F03" w:rsidRDefault="007604EB">
            <w:pPr>
              <w:rPr>
                <w:lang w:val="en-US"/>
              </w:rPr>
            </w:pPr>
            <w:r>
              <w:rPr>
                <w:lang w:val="en-US"/>
              </w:rPr>
              <w:t>20</w:t>
            </w:r>
            <w:r w:rsidR="007366F8">
              <w:rPr>
                <w:lang w:val="en-US"/>
              </w:rPr>
              <w:t xml:space="preserve"> </w:t>
            </w:r>
            <w:r w:rsidR="00D25DF3">
              <w:rPr>
                <w:lang w:val="en-US"/>
              </w:rPr>
              <w:t>Feb</w:t>
            </w:r>
            <w:r w:rsidR="007366F8">
              <w:rPr>
                <w:lang w:val="en-US"/>
              </w:rPr>
              <w:t xml:space="preserve"> 202</w:t>
            </w:r>
            <w:r w:rsidR="00D25DF3">
              <w:rPr>
                <w:lang w:val="en-US"/>
              </w:rPr>
              <w:t>6</w:t>
            </w:r>
          </w:p>
        </w:tc>
      </w:tr>
      <w:tr w:rsidR="00280F03" w14:paraId="0F72DB3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7" w14:textId="77777777" w:rsidR="00280F03" w:rsidRDefault="007366F8">
            <w:pPr>
              <w:rPr>
                <w:lang w:val="en-US"/>
              </w:rPr>
            </w:pPr>
            <w:r>
              <w:rPr>
                <w:lang w:val="en-U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8" w14:textId="7B423CE9" w:rsidR="00280F03" w:rsidRDefault="007604EB">
            <w:pPr>
              <w:rPr>
                <w:lang w:val="en-US"/>
              </w:rPr>
            </w:pPr>
            <w:r w:rsidRPr="007604EB">
              <w:rPr>
                <w:lang w:val="en-US"/>
              </w:rPr>
              <w:t>LTVIP2026TMIDS24859</w:t>
            </w:r>
          </w:p>
        </w:tc>
      </w:tr>
      <w:tr w:rsidR="00280F03" w14:paraId="0F72DB3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A" w14:textId="77777777" w:rsidR="00280F03" w:rsidRDefault="007366F8">
            <w:pPr>
              <w:rPr>
                <w:lang w:val="en-US"/>
              </w:rPr>
            </w:pPr>
            <w:r>
              <w:rPr>
                <w:lang w:val="en-U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B" w14:textId="300EB621" w:rsidR="00280F03" w:rsidRDefault="007604EB">
            <w:r>
              <w:rPr>
                <w:lang w:val="en-US"/>
              </w:rPr>
              <w:t xml:space="preserve">Calculate Family Expenses </w:t>
            </w:r>
            <w:r w:rsidR="007366F8">
              <w:t>using Service Now</w:t>
            </w:r>
          </w:p>
          <w:p w14:paraId="0F72DB3C" w14:textId="77777777" w:rsidR="00280F03" w:rsidRDefault="00280F03">
            <w:pPr>
              <w:rPr>
                <w:lang w:val="en-US"/>
              </w:rPr>
            </w:pPr>
          </w:p>
        </w:tc>
      </w:tr>
      <w:tr w:rsidR="00280F03" w14:paraId="0F72DB4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E" w14:textId="77777777" w:rsidR="00280F03" w:rsidRDefault="007366F8">
            <w:pPr>
              <w:rPr>
                <w:lang w:val="en-US"/>
              </w:rPr>
            </w:pPr>
            <w:r>
              <w:rPr>
                <w:lang w:val="en-US"/>
              </w:rPr>
              <w:t>Mentor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3F" w14:textId="77777777" w:rsidR="00280F03" w:rsidRDefault="007366F8">
            <w:pPr>
              <w:rPr>
                <w:lang w:val="en-US"/>
              </w:rPr>
            </w:pPr>
            <w:r>
              <w:t>Dr Shaik Salma Begum</w:t>
            </w:r>
          </w:p>
        </w:tc>
      </w:tr>
      <w:tr w:rsidR="00280F03" w14:paraId="0F72DB4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41" w14:textId="77777777" w:rsidR="00280F03" w:rsidRDefault="007366F8">
            <w:pPr>
              <w:rPr>
                <w:lang w:val="en-US"/>
              </w:rPr>
            </w:pPr>
            <w:proofErr w:type="gramStart"/>
            <w:r>
              <w:rPr>
                <w:lang w:val="en-US"/>
              </w:rPr>
              <w:t>Maximum  Marks</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B42" w14:textId="77777777" w:rsidR="00280F03" w:rsidRDefault="007366F8">
            <w:r>
              <w:t>10 Marks</w:t>
            </w:r>
          </w:p>
        </w:tc>
      </w:tr>
    </w:tbl>
    <w:p w14:paraId="0F72DB44" w14:textId="1A3E70B7" w:rsidR="00280F03" w:rsidRDefault="007604EB" w:rsidP="007604EB">
      <w:pPr>
        <w:pStyle w:val="Heading1"/>
        <w:rPr>
          <w:b/>
        </w:rPr>
      </w:pPr>
      <w:r>
        <w:rPr>
          <w:b/>
        </w:rPr>
        <w:t xml:space="preserve">             Calculate Family Expenses</w:t>
      </w:r>
    </w:p>
    <w:p w14:paraId="2D5B1EC2" w14:textId="77777777" w:rsidR="007604EB" w:rsidRPr="007604EB" w:rsidRDefault="007604EB" w:rsidP="007604EB">
      <w:pPr>
        <w:rPr>
          <w:rFonts w:ascii="Times New Roman" w:hAnsi="Times New Roman" w:cs="Times New Roman"/>
          <w:b/>
          <w:bCs/>
        </w:rPr>
      </w:pPr>
      <w:r w:rsidRPr="007604EB">
        <w:rPr>
          <w:rFonts w:ascii="Times New Roman" w:hAnsi="Times New Roman" w:cs="Times New Roman"/>
          <w:b/>
          <w:bCs/>
        </w:rPr>
        <w:t>Objective</w:t>
      </w:r>
    </w:p>
    <w:p w14:paraId="0F72DB45" w14:textId="60060439" w:rsidR="00280F03" w:rsidRDefault="007604EB">
      <w:pPr>
        <w:rPr>
          <w:rFonts w:ascii="Times New Roman" w:hAnsi="Times New Roman" w:cs="Times New Roman"/>
        </w:rPr>
      </w:pPr>
      <w:r w:rsidRPr="007604EB">
        <w:rPr>
          <w:rFonts w:ascii="Times New Roman" w:hAnsi="Times New Roman" w:cs="Times New Roman"/>
        </w:rPr>
        <w:t>The objective of performance testing is to ensure that the Family Expense Management System performs efficiently when handling multiple expense records. It verifies that data insertion, business rules, relationships, and automatic calculations work correctly without delays or errors.</w:t>
      </w:r>
    </w:p>
    <w:p w14:paraId="5BD9B64B" w14:textId="77777777" w:rsidR="00957B8C" w:rsidRPr="00957B8C" w:rsidRDefault="00957B8C">
      <w:pPr>
        <w:rPr>
          <w:rFonts w:ascii="Times New Roman" w:hAnsi="Times New Roman" w:cs="Times New Roman"/>
        </w:rPr>
      </w:pPr>
    </w:p>
    <w:p w14:paraId="0F72DB46" w14:textId="77777777" w:rsidR="00280F03" w:rsidRDefault="007366F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Milestone 1: Setting Up ServiceNow Instance:</w:t>
      </w:r>
    </w:p>
    <w:p w14:paraId="0F72DB47" w14:textId="77777777" w:rsidR="00280F03" w:rsidRDefault="007366F8" w:rsidP="00213F0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 up on </w:t>
      </w:r>
      <w:hyperlink r:id="rId8">
        <w:r>
          <w:rPr>
            <w:rFonts w:ascii="Times New Roman" w:eastAsia="Times New Roman" w:hAnsi="Times New Roman" w:cs="Times New Roman"/>
            <w:color w:val="467886"/>
            <w:u w:val="single"/>
          </w:rPr>
          <w:t>developer.servicenow.com</w:t>
        </w:r>
      </w:hyperlink>
      <w:r>
        <w:rPr>
          <w:rFonts w:ascii="Times New Roman" w:eastAsia="Times New Roman" w:hAnsi="Times New Roman" w:cs="Times New Roman"/>
          <w:color w:val="000000"/>
        </w:rPr>
        <w:t xml:space="preserve"> and create a developer account.</w:t>
      </w:r>
    </w:p>
    <w:p w14:paraId="0F72DB48" w14:textId="77777777" w:rsidR="00280F03" w:rsidRDefault="007366F8" w:rsidP="00213F0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Navigate to the Personal Developer Instance section and request a new instance.</w:t>
      </w:r>
    </w:p>
    <w:p w14:paraId="0F72DB49" w14:textId="77777777" w:rsidR="00280F03" w:rsidRDefault="007366F8" w:rsidP="00213F0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Fill out the required information and submit the request.</w:t>
      </w:r>
    </w:p>
    <w:p w14:paraId="0F72DB4A" w14:textId="77777777" w:rsidR="00280F03" w:rsidRDefault="007366F8" w:rsidP="00213F0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Instance details (URL, username, password) will be sent via email.</w:t>
      </w:r>
    </w:p>
    <w:p w14:paraId="0F72DB4B" w14:textId="77777777" w:rsidR="00280F03" w:rsidRDefault="007366F8" w:rsidP="00213F08">
      <w:pPr>
        <w:numPr>
          <w:ilvl w:val="0"/>
          <w:numId w:val="1"/>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Log in to the instance using the provided credentials.</w:t>
      </w:r>
    </w:p>
    <w:p w14:paraId="0F72DB4C" w14:textId="77777777" w:rsidR="00280F03" w:rsidRDefault="007366F8" w:rsidP="00213F08">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instance is ready for development and customization.</w:t>
      </w:r>
    </w:p>
    <w:p w14:paraId="1F85C2FC" w14:textId="7E9F44D3" w:rsidR="000F40C6" w:rsidRDefault="00957B8C" w:rsidP="000F40C6">
      <w:pPr>
        <w:rPr>
          <w:rFonts w:ascii="Times New Roman" w:eastAsia="Times New Roman" w:hAnsi="Times New Roman" w:cs="Times New Roman"/>
          <w:color w:val="000000"/>
        </w:rPr>
      </w:pPr>
      <w:r w:rsidRPr="00957B8C">
        <w:rPr>
          <w:rFonts w:ascii="Times New Roman" w:eastAsia="Times New Roman" w:hAnsi="Times New Roman" w:cs="Times New Roman"/>
          <w:color w:val="000000"/>
        </w:rPr>
        <w:drawing>
          <wp:inline distT="0" distB="0" distL="0" distR="0" wp14:anchorId="3F205A33" wp14:editId="34D7DDBB">
            <wp:extent cx="6164580" cy="2209800"/>
            <wp:effectExtent l="0" t="0" r="7620" b="0"/>
            <wp:docPr id="1393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2075" name=""/>
                    <pic:cNvPicPr/>
                  </pic:nvPicPr>
                  <pic:blipFill>
                    <a:blip r:embed="rId9"/>
                    <a:stretch>
                      <a:fillRect/>
                    </a:stretch>
                  </pic:blipFill>
                  <pic:spPr>
                    <a:xfrm>
                      <a:off x="0" y="0"/>
                      <a:ext cx="6173952" cy="2213160"/>
                    </a:xfrm>
                    <a:prstGeom prst="rect">
                      <a:avLst/>
                    </a:prstGeom>
                  </pic:spPr>
                </pic:pic>
              </a:graphicData>
            </a:graphic>
          </wp:inline>
        </w:drawing>
      </w:r>
    </w:p>
    <w:p w14:paraId="2A2A6F85" w14:textId="6EDAF2A1" w:rsidR="00957B8C" w:rsidRDefault="00957B8C" w:rsidP="000F40C6">
      <w:pPr>
        <w:rPr>
          <w:rFonts w:ascii="Times New Roman" w:eastAsia="Times New Roman" w:hAnsi="Times New Roman" w:cs="Times New Roman"/>
          <w:color w:val="000000"/>
        </w:rPr>
      </w:pPr>
      <w:r w:rsidRPr="00957B8C">
        <w:rPr>
          <w:rFonts w:ascii="Times New Roman" w:eastAsia="Times New Roman" w:hAnsi="Times New Roman" w:cs="Times New Roman"/>
          <w:color w:val="000000"/>
        </w:rPr>
        <w:lastRenderedPageBreak/>
        <w:drawing>
          <wp:inline distT="0" distB="0" distL="0" distR="0" wp14:anchorId="609AF52F" wp14:editId="336AB497">
            <wp:extent cx="6645910" cy="3435985"/>
            <wp:effectExtent l="0" t="0" r="2540" b="0"/>
            <wp:docPr id="8931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08053" name=""/>
                    <pic:cNvPicPr/>
                  </pic:nvPicPr>
                  <pic:blipFill>
                    <a:blip r:embed="rId10"/>
                    <a:stretch>
                      <a:fillRect/>
                    </a:stretch>
                  </pic:blipFill>
                  <pic:spPr>
                    <a:xfrm>
                      <a:off x="0" y="0"/>
                      <a:ext cx="6645910" cy="3435985"/>
                    </a:xfrm>
                    <a:prstGeom prst="rect">
                      <a:avLst/>
                    </a:prstGeom>
                  </pic:spPr>
                </pic:pic>
              </a:graphicData>
            </a:graphic>
          </wp:inline>
        </w:drawing>
      </w:r>
    </w:p>
    <w:p w14:paraId="1A35DCC6" w14:textId="77777777" w:rsidR="00957B8C" w:rsidRDefault="00957B8C" w:rsidP="000F40C6">
      <w:pPr>
        <w:rPr>
          <w:rFonts w:ascii="Times New Roman" w:eastAsia="Times New Roman" w:hAnsi="Times New Roman" w:cs="Times New Roman"/>
          <w:color w:val="000000"/>
        </w:rPr>
      </w:pPr>
    </w:p>
    <w:p w14:paraId="5F59751A" w14:textId="77777777" w:rsidR="000F40C6" w:rsidRPr="000F40C6" w:rsidRDefault="000F40C6" w:rsidP="00213F08">
      <w:pPr>
        <w:spacing w:after="0" w:line="360" w:lineRule="auto"/>
        <w:rPr>
          <w:rFonts w:ascii="Times New Roman" w:eastAsia="Times New Roman" w:hAnsi="Times New Roman" w:cs="Times New Roman"/>
          <w:b/>
          <w:bCs/>
          <w:color w:val="000000"/>
          <w:sz w:val="28"/>
          <w:szCs w:val="28"/>
        </w:rPr>
      </w:pPr>
      <w:r w:rsidRPr="000F40C6">
        <w:rPr>
          <w:rFonts w:ascii="Times New Roman" w:eastAsia="Times New Roman" w:hAnsi="Times New Roman" w:cs="Times New Roman"/>
          <w:b/>
          <w:bCs/>
          <w:color w:val="000000"/>
          <w:sz w:val="28"/>
          <w:szCs w:val="28"/>
        </w:rPr>
        <w:t>Milestone 2: Creation of Table (Family Expenses):</w:t>
      </w:r>
    </w:p>
    <w:p w14:paraId="05EE5C63" w14:textId="0B6AB02F"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Navigate to All in the application navigator.</w:t>
      </w:r>
    </w:p>
    <w:p w14:paraId="245AF1B2" w14:textId="4E682F97"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In the filter search bar, type Tables and select it from the results.</w:t>
      </w:r>
    </w:p>
    <w:p w14:paraId="4FF70830" w14:textId="38437696"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Click on the New button to create a new table.</w:t>
      </w:r>
    </w:p>
    <w:p w14:paraId="53020110" w14:textId="343CD7C2"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In the form, provide the following details:</w:t>
      </w:r>
    </w:p>
    <w:p w14:paraId="0EEFA4AC" w14:textId="77777777"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Label: Family Expenses</w:t>
      </w:r>
    </w:p>
    <w:p w14:paraId="1A8D1681" w14:textId="77777777"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Name: Auto-populated</w:t>
      </w:r>
    </w:p>
    <w:p w14:paraId="31A5194C" w14:textId="77777777" w:rsidR="000F40C6" w:rsidRPr="000F40C6"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New menu name: Family Expenditure</w:t>
      </w:r>
    </w:p>
    <w:p w14:paraId="0FFD1804" w14:textId="2BEC4C64" w:rsidR="00957B8C" w:rsidRDefault="000F40C6" w:rsidP="00213F08">
      <w:pPr>
        <w:pStyle w:val="ListParagraph"/>
        <w:numPr>
          <w:ilvl w:val="0"/>
          <w:numId w:val="12"/>
        </w:numPr>
        <w:spacing w:after="0" w:line="360" w:lineRule="auto"/>
        <w:rPr>
          <w:rFonts w:ascii="Times New Roman" w:eastAsia="Times New Roman" w:hAnsi="Times New Roman" w:cs="Times New Roman"/>
          <w:bCs/>
          <w:color w:val="000000"/>
        </w:rPr>
      </w:pPr>
      <w:r w:rsidRPr="000F40C6">
        <w:rPr>
          <w:rFonts w:ascii="Times New Roman" w:eastAsia="Times New Roman" w:hAnsi="Times New Roman" w:cs="Times New Roman"/>
          <w:bCs/>
          <w:color w:val="000000"/>
        </w:rPr>
        <w:t>Navigate to the header section of the form, right-click on the header, and select Save.</w:t>
      </w:r>
    </w:p>
    <w:p w14:paraId="39A0786A" w14:textId="3D8F2EB0" w:rsidR="00957B8C" w:rsidRPr="00957B8C" w:rsidRDefault="00957B8C" w:rsidP="00957B8C">
      <w:pPr>
        <w:spacing w:after="0"/>
        <w:rPr>
          <w:rFonts w:ascii="Times New Roman" w:eastAsia="Times New Roman" w:hAnsi="Times New Roman" w:cs="Times New Roman"/>
          <w:bCs/>
          <w:color w:val="000000"/>
        </w:rPr>
      </w:pPr>
      <w:r w:rsidRPr="00957B8C">
        <w:rPr>
          <w:rFonts w:ascii="Times New Roman" w:eastAsia="Times New Roman" w:hAnsi="Times New Roman" w:cs="Times New Roman"/>
          <w:bCs/>
          <w:color w:val="000000"/>
        </w:rPr>
        <w:drawing>
          <wp:inline distT="0" distB="0" distL="0" distR="0" wp14:anchorId="38FEDD7F" wp14:editId="58404F23">
            <wp:extent cx="6645910" cy="3343910"/>
            <wp:effectExtent l="0" t="0" r="2540" b="8890"/>
            <wp:docPr id="126971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9893" name=""/>
                    <pic:cNvPicPr/>
                  </pic:nvPicPr>
                  <pic:blipFill>
                    <a:blip r:embed="rId11"/>
                    <a:stretch>
                      <a:fillRect/>
                    </a:stretch>
                  </pic:blipFill>
                  <pic:spPr>
                    <a:xfrm>
                      <a:off x="0" y="0"/>
                      <a:ext cx="6645910" cy="3343910"/>
                    </a:xfrm>
                    <a:prstGeom prst="rect">
                      <a:avLst/>
                    </a:prstGeom>
                  </pic:spPr>
                </pic:pic>
              </a:graphicData>
            </a:graphic>
          </wp:inline>
        </w:drawing>
      </w:r>
    </w:p>
    <w:p w14:paraId="0F72DB59" w14:textId="77777777" w:rsidR="00280F03" w:rsidRPr="000F40C6" w:rsidRDefault="00280F03" w:rsidP="000F40C6">
      <w:pPr>
        <w:spacing w:after="0"/>
        <w:rPr>
          <w:rFonts w:ascii="Times New Roman" w:eastAsia="Times New Roman" w:hAnsi="Times New Roman" w:cs="Times New Roman"/>
          <w:bCs/>
          <w:color w:val="000000"/>
        </w:rPr>
      </w:pPr>
    </w:p>
    <w:p w14:paraId="4824A120" w14:textId="77777777" w:rsidR="000F40C6" w:rsidRPr="000F40C6" w:rsidRDefault="000F40C6" w:rsidP="00213F08">
      <w:pPr>
        <w:shd w:val="clear" w:color="auto" w:fill="FFFFFF"/>
        <w:spacing w:after="0" w:line="360" w:lineRule="auto"/>
        <w:rPr>
          <w:rFonts w:ascii="Times New Roman" w:hAnsi="Times New Roman" w:cs="Times New Roman"/>
          <w:b/>
          <w:bCs/>
          <w:sz w:val="28"/>
          <w:szCs w:val="28"/>
        </w:rPr>
      </w:pPr>
      <w:r w:rsidRPr="000F40C6">
        <w:rPr>
          <w:rFonts w:ascii="Times New Roman" w:hAnsi="Times New Roman" w:cs="Times New Roman"/>
          <w:b/>
          <w:bCs/>
          <w:sz w:val="28"/>
          <w:szCs w:val="28"/>
        </w:rPr>
        <w:t>Milestone 3: Creation of Fields (Family Expenses):</w:t>
      </w:r>
    </w:p>
    <w:p w14:paraId="4046363F" w14:textId="77777777" w:rsidR="000F40C6" w:rsidRPr="000F40C6" w:rsidRDefault="000F40C6" w:rsidP="00213F08">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After saving the table scroll down</w:t>
      </w:r>
    </w:p>
    <w:p w14:paraId="609BDEC2" w14:textId="77777777" w:rsidR="000F40C6" w:rsidRPr="000F40C6" w:rsidRDefault="000F40C6" w:rsidP="00213F08">
      <w:pPr>
        <w:numPr>
          <w:ilvl w:val="0"/>
          <w:numId w:val="13"/>
        </w:numPr>
        <w:shd w:val="clear" w:color="auto" w:fill="FFFFFF"/>
        <w:spacing w:after="0" w:line="360" w:lineRule="auto"/>
        <w:rPr>
          <w:rFonts w:ascii="Times New Roman" w:hAnsi="Times New Roman" w:cs="Times New Roman"/>
        </w:rPr>
      </w:pPr>
      <w:r w:rsidRPr="000F40C6">
        <w:rPr>
          <w:rFonts w:ascii="Times New Roman" w:hAnsi="Times New Roman" w:cs="Times New Roman"/>
        </w:rPr>
        <w:t>Create the following fields</w:t>
      </w:r>
    </w:p>
    <w:p w14:paraId="56BDAA71" w14:textId="77777777" w:rsidR="000F40C6" w:rsidRPr="000F40C6" w:rsidRDefault="000F40C6" w:rsidP="00213F08">
      <w:pPr>
        <w:numPr>
          <w:ilvl w:val="0"/>
          <w:numId w:val="14"/>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Number :</w:t>
      </w:r>
      <w:proofErr w:type="gramEnd"/>
      <w:r w:rsidRPr="000F40C6">
        <w:rPr>
          <w:rFonts w:ascii="Times New Roman" w:hAnsi="Times New Roman" w:cs="Times New Roman"/>
        </w:rPr>
        <w:t xml:space="preserve"> String</w:t>
      </w:r>
    </w:p>
    <w:p w14:paraId="45409574" w14:textId="77777777" w:rsidR="000F40C6" w:rsidRPr="000F40C6" w:rsidRDefault="000F40C6" w:rsidP="00213F08">
      <w:pPr>
        <w:numPr>
          <w:ilvl w:val="0"/>
          <w:numId w:val="14"/>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Date :</w:t>
      </w:r>
      <w:proofErr w:type="gramEnd"/>
      <w:r w:rsidRPr="000F40C6">
        <w:rPr>
          <w:rFonts w:ascii="Times New Roman" w:hAnsi="Times New Roman" w:cs="Times New Roman"/>
        </w:rPr>
        <w:t xml:space="preserve"> Date</w:t>
      </w:r>
    </w:p>
    <w:p w14:paraId="59B26C44" w14:textId="77777777" w:rsidR="000F40C6" w:rsidRPr="000F40C6" w:rsidRDefault="000F40C6" w:rsidP="00213F08">
      <w:pPr>
        <w:numPr>
          <w:ilvl w:val="0"/>
          <w:numId w:val="14"/>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Amount :</w:t>
      </w:r>
      <w:proofErr w:type="gramEnd"/>
      <w:r w:rsidRPr="000F40C6">
        <w:rPr>
          <w:rFonts w:ascii="Times New Roman" w:hAnsi="Times New Roman" w:cs="Times New Roman"/>
        </w:rPr>
        <w:t xml:space="preserve"> Integer</w:t>
      </w:r>
    </w:p>
    <w:p w14:paraId="2CF04079" w14:textId="77777777" w:rsidR="000F40C6" w:rsidRPr="000F40C6" w:rsidRDefault="000F40C6" w:rsidP="00213F08">
      <w:pPr>
        <w:numPr>
          <w:ilvl w:val="0"/>
          <w:numId w:val="14"/>
        </w:numPr>
        <w:shd w:val="clear" w:color="auto" w:fill="FFFFFF"/>
        <w:spacing w:after="0" w:line="360" w:lineRule="auto"/>
        <w:rPr>
          <w:rFonts w:ascii="Times New Roman" w:hAnsi="Times New Roman" w:cs="Times New Roman"/>
        </w:rPr>
      </w:pPr>
      <w:r w:rsidRPr="000F40C6">
        <w:rPr>
          <w:rFonts w:ascii="Times New Roman" w:hAnsi="Times New Roman" w:cs="Times New Roman"/>
        </w:rPr>
        <w:t xml:space="preserve">Expense </w:t>
      </w:r>
      <w:proofErr w:type="gramStart"/>
      <w:r w:rsidRPr="000F40C6">
        <w:rPr>
          <w:rFonts w:ascii="Times New Roman" w:hAnsi="Times New Roman" w:cs="Times New Roman"/>
        </w:rPr>
        <w:t>Details :</w:t>
      </w:r>
      <w:proofErr w:type="gramEnd"/>
      <w:r w:rsidRPr="000F40C6">
        <w:rPr>
          <w:rFonts w:ascii="Times New Roman" w:hAnsi="Times New Roman" w:cs="Times New Roman"/>
        </w:rPr>
        <w:t xml:space="preserve"> String</w:t>
      </w:r>
    </w:p>
    <w:p w14:paraId="0F72DB64" w14:textId="7E7E964B" w:rsidR="00280F03" w:rsidRPr="00957B8C" w:rsidRDefault="000F40C6" w:rsidP="00213F08">
      <w:pPr>
        <w:numPr>
          <w:ilvl w:val="0"/>
          <w:numId w:val="16"/>
        </w:numPr>
        <w:shd w:val="clear" w:color="auto" w:fill="FFFFFF"/>
        <w:spacing w:after="0" w:line="360" w:lineRule="auto"/>
      </w:pPr>
      <w:r w:rsidRPr="000F40C6">
        <w:rPr>
          <w:rFonts w:ascii="Times New Roman" w:hAnsi="Times New Roman" w:cs="Times New Roman"/>
        </w:rPr>
        <w:t>Click Save</w:t>
      </w:r>
    </w:p>
    <w:p w14:paraId="18A526FB" w14:textId="0351C74E" w:rsidR="00957B8C" w:rsidRDefault="00957B8C" w:rsidP="00957B8C">
      <w:pPr>
        <w:shd w:val="clear" w:color="auto" w:fill="FFFFFF"/>
        <w:spacing w:after="0"/>
      </w:pPr>
      <w:r w:rsidRPr="00957B8C">
        <w:drawing>
          <wp:inline distT="0" distB="0" distL="0" distR="0" wp14:anchorId="7357A046" wp14:editId="459B563F">
            <wp:extent cx="6645910" cy="3090545"/>
            <wp:effectExtent l="0" t="0" r="2540" b="0"/>
            <wp:docPr id="210446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2051" name=""/>
                    <pic:cNvPicPr/>
                  </pic:nvPicPr>
                  <pic:blipFill>
                    <a:blip r:embed="rId12"/>
                    <a:stretch>
                      <a:fillRect/>
                    </a:stretch>
                  </pic:blipFill>
                  <pic:spPr>
                    <a:xfrm>
                      <a:off x="0" y="0"/>
                      <a:ext cx="6645910" cy="3090545"/>
                    </a:xfrm>
                    <a:prstGeom prst="rect">
                      <a:avLst/>
                    </a:prstGeom>
                  </pic:spPr>
                </pic:pic>
              </a:graphicData>
            </a:graphic>
          </wp:inline>
        </w:drawing>
      </w:r>
    </w:p>
    <w:p w14:paraId="3A4491BC" w14:textId="77777777" w:rsidR="000F40C6" w:rsidRDefault="000F40C6" w:rsidP="000F40C6">
      <w:pPr>
        <w:shd w:val="clear" w:color="auto" w:fill="FFFFFF"/>
        <w:spacing w:after="0"/>
        <w:ind w:left="720"/>
      </w:pPr>
    </w:p>
    <w:p w14:paraId="1C86C57C" w14:textId="77777777" w:rsidR="000F40C6" w:rsidRDefault="000F40C6" w:rsidP="000F40C6">
      <w:pPr>
        <w:shd w:val="clear" w:color="auto" w:fill="FFFFFF"/>
        <w:spacing w:after="0"/>
        <w:ind w:left="720"/>
      </w:pPr>
    </w:p>
    <w:p w14:paraId="3B2EA9CA" w14:textId="77777777" w:rsidR="000F40C6" w:rsidRPr="000F40C6" w:rsidRDefault="000F40C6" w:rsidP="00213F08">
      <w:pPr>
        <w:shd w:val="clear" w:color="auto" w:fill="FFFFFF"/>
        <w:spacing w:after="0" w:line="360" w:lineRule="auto"/>
        <w:rPr>
          <w:rFonts w:ascii="Times New Roman" w:hAnsi="Times New Roman" w:cs="Times New Roman"/>
          <w:b/>
          <w:bCs/>
          <w:sz w:val="28"/>
          <w:szCs w:val="28"/>
        </w:rPr>
      </w:pPr>
      <w:r w:rsidRPr="000F40C6">
        <w:rPr>
          <w:rFonts w:ascii="Times New Roman" w:hAnsi="Times New Roman" w:cs="Times New Roman"/>
          <w:b/>
          <w:bCs/>
          <w:sz w:val="28"/>
          <w:szCs w:val="28"/>
        </w:rPr>
        <w:t>Milestone 4: Creation of Table (Daily Expenses):</w:t>
      </w:r>
    </w:p>
    <w:p w14:paraId="08346E32" w14:textId="77777777" w:rsidR="000F40C6" w:rsidRPr="000F40C6" w:rsidRDefault="000F40C6" w:rsidP="00213F08">
      <w:pPr>
        <w:numPr>
          <w:ilvl w:val="0"/>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Navigate to Tables in the application navigator.</w:t>
      </w:r>
    </w:p>
    <w:p w14:paraId="5E743666" w14:textId="77777777" w:rsidR="000F40C6" w:rsidRPr="000F40C6" w:rsidRDefault="000F40C6" w:rsidP="00213F08">
      <w:pPr>
        <w:numPr>
          <w:ilvl w:val="0"/>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Click on New.</w:t>
      </w:r>
    </w:p>
    <w:p w14:paraId="2B57D6C6" w14:textId="77777777" w:rsidR="000F40C6" w:rsidRPr="000F40C6" w:rsidRDefault="000F40C6" w:rsidP="00213F08">
      <w:pPr>
        <w:numPr>
          <w:ilvl w:val="0"/>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Provide the following details:</w:t>
      </w:r>
    </w:p>
    <w:p w14:paraId="63D73D19" w14:textId="77777777" w:rsidR="000F40C6" w:rsidRPr="000F40C6" w:rsidRDefault="000F40C6" w:rsidP="00213F08">
      <w:pPr>
        <w:numPr>
          <w:ilvl w:val="1"/>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Label: Daily Expenses</w:t>
      </w:r>
    </w:p>
    <w:p w14:paraId="534FD9BF" w14:textId="77777777" w:rsidR="000F40C6" w:rsidRPr="000F40C6" w:rsidRDefault="000F40C6" w:rsidP="00213F08">
      <w:pPr>
        <w:numPr>
          <w:ilvl w:val="1"/>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Name: Auto-populated</w:t>
      </w:r>
    </w:p>
    <w:p w14:paraId="39616348" w14:textId="77777777" w:rsidR="000F40C6" w:rsidRPr="000F40C6" w:rsidRDefault="000F40C6" w:rsidP="00213F08">
      <w:pPr>
        <w:numPr>
          <w:ilvl w:val="1"/>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Add menu to: Family Expenditure</w:t>
      </w:r>
    </w:p>
    <w:p w14:paraId="682A9466" w14:textId="77777777" w:rsidR="000F40C6" w:rsidRPr="000F40C6" w:rsidRDefault="000F40C6" w:rsidP="00213F08">
      <w:pPr>
        <w:numPr>
          <w:ilvl w:val="0"/>
          <w:numId w:val="17"/>
        </w:numPr>
        <w:shd w:val="clear" w:color="auto" w:fill="FFFFFF"/>
        <w:spacing w:after="0" w:line="360" w:lineRule="auto"/>
        <w:rPr>
          <w:rFonts w:ascii="Times New Roman" w:hAnsi="Times New Roman" w:cs="Times New Roman"/>
        </w:rPr>
      </w:pPr>
      <w:r w:rsidRPr="000F40C6">
        <w:rPr>
          <w:rFonts w:ascii="Times New Roman" w:hAnsi="Times New Roman" w:cs="Times New Roman"/>
        </w:rPr>
        <w:t>Click Save.</w:t>
      </w:r>
    </w:p>
    <w:p w14:paraId="448C05B0" w14:textId="77777777" w:rsidR="000F40C6" w:rsidRPr="000F40C6" w:rsidRDefault="000F40C6" w:rsidP="00213F08">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Create the following fields:</w:t>
      </w:r>
    </w:p>
    <w:p w14:paraId="4AC31BB6" w14:textId="77777777" w:rsidR="000F40C6" w:rsidRPr="000F40C6" w:rsidRDefault="000F40C6" w:rsidP="00213F08">
      <w:pPr>
        <w:numPr>
          <w:ilvl w:val="0"/>
          <w:numId w:val="18"/>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Number :</w:t>
      </w:r>
      <w:proofErr w:type="gramEnd"/>
      <w:r w:rsidRPr="000F40C6">
        <w:rPr>
          <w:rFonts w:ascii="Times New Roman" w:hAnsi="Times New Roman" w:cs="Times New Roman"/>
        </w:rPr>
        <w:t xml:space="preserve"> String</w:t>
      </w:r>
    </w:p>
    <w:p w14:paraId="3A0AE8BD" w14:textId="77777777" w:rsidR="000F40C6" w:rsidRPr="000F40C6" w:rsidRDefault="000F40C6" w:rsidP="00213F08">
      <w:pPr>
        <w:numPr>
          <w:ilvl w:val="0"/>
          <w:numId w:val="18"/>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Date :</w:t>
      </w:r>
      <w:proofErr w:type="gramEnd"/>
      <w:r w:rsidRPr="000F40C6">
        <w:rPr>
          <w:rFonts w:ascii="Times New Roman" w:hAnsi="Times New Roman" w:cs="Times New Roman"/>
        </w:rPr>
        <w:t xml:space="preserve"> Date</w:t>
      </w:r>
    </w:p>
    <w:p w14:paraId="4F8F6969" w14:textId="77777777" w:rsidR="000F40C6" w:rsidRPr="000F40C6" w:rsidRDefault="000F40C6" w:rsidP="00213F08">
      <w:pPr>
        <w:numPr>
          <w:ilvl w:val="0"/>
          <w:numId w:val="18"/>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Expense :</w:t>
      </w:r>
      <w:proofErr w:type="gramEnd"/>
      <w:r w:rsidRPr="000F40C6">
        <w:rPr>
          <w:rFonts w:ascii="Times New Roman" w:hAnsi="Times New Roman" w:cs="Times New Roman"/>
        </w:rPr>
        <w:t xml:space="preserve"> Integer</w:t>
      </w:r>
    </w:p>
    <w:p w14:paraId="4BCBB750" w14:textId="77777777" w:rsidR="000F40C6" w:rsidRPr="000F40C6" w:rsidRDefault="000F40C6" w:rsidP="00213F08">
      <w:pPr>
        <w:numPr>
          <w:ilvl w:val="0"/>
          <w:numId w:val="18"/>
        </w:numPr>
        <w:shd w:val="clear" w:color="auto" w:fill="FFFFFF"/>
        <w:spacing w:after="0" w:line="360" w:lineRule="auto"/>
        <w:rPr>
          <w:rFonts w:ascii="Times New Roman" w:hAnsi="Times New Roman" w:cs="Times New Roman"/>
        </w:rPr>
      </w:pPr>
      <w:r w:rsidRPr="000F40C6">
        <w:rPr>
          <w:rFonts w:ascii="Times New Roman" w:hAnsi="Times New Roman" w:cs="Times New Roman"/>
        </w:rPr>
        <w:t xml:space="preserve">Family Member </w:t>
      </w:r>
      <w:proofErr w:type="gramStart"/>
      <w:r w:rsidRPr="000F40C6">
        <w:rPr>
          <w:rFonts w:ascii="Times New Roman" w:hAnsi="Times New Roman" w:cs="Times New Roman"/>
        </w:rPr>
        <w:t>Name :</w:t>
      </w:r>
      <w:proofErr w:type="gramEnd"/>
      <w:r w:rsidRPr="000F40C6">
        <w:rPr>
          <w:rFonts w:ascii="Times New Roman" w:hAnsi="Times New Roman" w:cs="Times New Roman"/>
        </w:rPr>
        <w:t xml:space="preserve"> Reference (Family Expenses)</w:t>
      </w:r>
    </w:p>
    <w:p w14:paraId="61444D8E" w14:textId="77777777" w:rsidR="000F40C6" w:rsidRPr="000F40C6" w:rsidRDefault="000F40C6" w:rsidP="00213F08">
      <w:pPr>
        <w:numPr>
          <w:ilvl w:val="0"/>
          <w:numId w:val="18"/>
        </w:numPr>
        <w:shd w:val="clear" w:color="auto" w:fill="FFFFFF"/>
        <w:spacing w:after="0" w:line="360" w:lineRule="auto"/>
        <w:rPr>
          <w:rFonts w:ascii="Times New Roman" w:hAnsi="Times New Roman" w:cs="Times New Roman"/>
        </w:rPr>
      </w:pPr>
      <w:proofErr w:type="gramStart"/>
      <w:r w:rsidRPr="000F40C6">
        <w:rPr>
          <w:rFonts w:ascii="Times New Roman" w:hAnsi="Times New Roman" w:cs="Times New Roman"/>
        </w:rPr>
        <w:t>Comments :</w:t>
      </w:r>
      <w:proofErr w:type="gramEnd"/>
      <w:r w:rsidRPr="000F40C6">
        <w:rPr>
          <w:rFonts w:ascii="Times New Roman" w:hAnsi="Times New Roman" w:cs="Times New Roman"/>
        </w:rPr>
        <w:t xml:space="preserve"> String</w:t>
      </w:r>
    </w:p>
    <w:p w14:paraId="14602418" w14:textId="77777777" w:rsidR="000F40C6" w:rsidRDefault="000F40C6" w:rsidP="00213F08">
      <w:pPr>
        <w:shd w:val="clear" w:color="auto" w:fill="FFFFFF"/>
        <w:spacing w:after="0" w:line="360" w:lineRule="auto"/>
        <w:ind w:left="720"/>
      </w:pPr>
      <w:r w:rsidRPr="000F40C6">
        <w:rPr>
          <w:rFonts w:ascii="Times New Roman" w:hAnsi="Times New Roman" w:cs="Times New Roman"/>
        </w:rPr>
        <w:lastRenderedPageBreak/>
        <w:t>Click Save</w:t>
      </w:r>
    </w:p>
    <w:p w14:paraId="4E1C18CA" w14:textId="10E1F29B" w:rsidR="00A64A82" w:rsidRDefault="00A64A82" w:rsidP="00A64A82">
      <w:pPr>
        <w:shd w:val="clear" w:color="auto" w:fill="FFFFFF"/>
        <w:spacing w:after="0"/>
      </w:pPr>
      <w:r w:rsidRPr="00A64A82">
        <w:drawing>
          <wp:inline distT="0" distB="0" distL="0" distR="0" wp14:anchorId="4724D610" wp14:editId="57EA272B">
            <wp:extent cx="6645910" cy="3241040"/>
            <wp:effectExtent l="0" t="0" r="2540" b="0"/>
            <wp:docPr id="449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239" name=""/>
                    <pic:cNvPicPr/>
                  </pic:nvPicPr>
                  <pic:blipFill>
                    <a:blip r:embed="rId13"/>
                    <a:stretch>
                      <a:fillRect/>
                    </a:stretch>
                  </pic:blipFill>
                  <pic:spPr>
                    <a:xfrm>
                      <a:off x="0" y="0"/>
                      <a:ext cx="6645910" cy="3241040"/>
                    </a:xfrm>
                    <a:prstGeom prst="rect">
                      <a:avLst/>
                    </a:prstGeom>
                  </pic:spPr>
                </pic:pic>
              </a:graphicData>
            </a:graphic>
          </wp:inline>
        </w:drawing>
      </w:r>
    </w:p>
    <w:p w14:paraId="49C13DBF" w14:textId="77777777" w:rsidR="00A64A82" w:rsidRDefault="00A64A82" w:rsidP="00A64A82">
      <w:pPr>
        <w:shd w:val="clear" w:color="auto" w:fill="FFFFFF"/>
        <w:spacing w:after="0"/>
      </w:pPr>
    </w:p>
    <w:p w14:paraId="68B3DDBF" w14:textId="77777777" w:rsidR="00A64A82" w:rsidRDefault="00A64A82" w:rsidP="00A64A82">
      <w:pPr>
        <w:shd w:val="clear" w:color="auto" w:fill="FFFFFF"/>
        <w:spacing w:after="0"/>
      </w:pPr>
    </w:p>
    <w:p w14:paraId="542F0C36" w14:textId="5AB7F117" w:rsidR="00A64A82" w:rsidRDefault="00A64A82" w:rsidP="00A64A82">
      <w:pPr>
        <w:shd w:val="clear" w:color="auto" w:fill="FFFFFF"/>
        <w:spacing w:after="0"/>
      </w:pPr>
      <w:r w:rsidRPr="00A64A82">
        <w:drawing>
          <wp:inline distT="0" distB="0" distL="0" distR="0" wp14:anchorId="5DA8EB7A" wp14:editId="65A18577">
            <wp:extent cx="6645910" cy="2752090"/>
            <wp:effectExtent l="0" t="0" r="2540" b="0"/>
            <wp:docPr id="14201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3693" name=""/>
                    <pic:cNvPicPr/>
                  </pic:nvPicPr>
                  <pic:blipFill>
                    <a:blip r:embed="rId14"/>
                    <a:stretch>
                      <a:fillRect/>
                    </a:stretch>
                  </pic:blipFill>
                  <pic:spPr>
                    <a:xfrm>
                      <a:off x="0" y="0"/>
                      <a:ext cx="6645910" cy="2752090"/>
                    </a:xfrm>
                    <a:prstGeom prst="rect">
                      <a:avLst/>
                    </a:prstGeom>
                  </pic:spPr>
                </pic:pic>
              </a:graphicData>
            </a:graphic>
          </wp:inline>
        </w:drawing>
      </w:r>
    </w:p>
    <w:p w14:paraId="4A0F78B0" w14:textId="77777777" w:rsidR="00213F08" w:rsidRDefault="00213F08" w:rsidP="00A64A82">
      <w:pPr>
        <w:shd w:val="clear" w:color="auto" w:fill="FFFFFF"/>
        <w:spacing w:after="0"/>
      </w:pPr>
    </w:p>
    <w:p w14:paraId="55FC1A3B" w14:textId="341E8DEA" w:rsidR="00213F08" w:rsidRDefault="00213F08" w:rsidP="00A64A82">
      <w:pPr>
        <w:shd w:val="clear" w:color="auto" w:fill="FFFFFF"/>
        <w:spacing w:after="0"/>
      </w:pPr>
      <w:r>
        <w:rPr>
          <w:noProof/>
        </w:rPr>
        <w:drawing>
          <wp:inline distT="0" distB="0" distL="0" distR="0" wp14:anchorId="13370D39" wp14:editId="0A10C0B9">
            <wp:extent cx="6027420" cy="2475865"/>
            <wp:effectExtent l="0" t="0" r="0" b="63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5" cstate="print"/>
                    <a:stretch>
                      <a:fillRect/>
                    </a:stretch>
                  </pic:blipFill>
                  <pic:spPr>
                    <a:xfrm>
                      <a:off x="0" y="0"/>
                      <a:ext cx="6027420" cy="2475865"/>
                    </a:xfrm>
                    <a:prstGeom prst="rect">
                      <a:avLst/>
                    </a:prstGeom>
                  </pic:spPr>
                </pic:pic>
              </a:graphicData>
            </a:graphic>
          </wp:inline>
        </w:drawing>
      </w:r>
    </w:p>
    <w:p w14:paraId="7BBCBEA7" w14:textId="77777777" w:rsidR="00213F08" w:rsidRDefault="00213F08" w:rsidP="00A64A82">
      <w:pPr>
        <w:shd w:val="clear" w:color="auto" w:fill="FFFFFF"/>
        <w:spacing w:after="0"/>
      </w:pPr>
    </w:p>
    <w:p w14:paraId="3E847255" w14:textId="77777777" w:rsidR="00957B8C" w:rsidRPr="000F40C6" w:rsidRDefault="00957B8C" w:rsidP="000F40C6">
      <w:pPr>
        <w:shd w:val="clear" w:color="auto" w:fill="FFFFFF"/>
        <w:spacing w:after="0"/>
        <w:ind w:left="720"/>
      </w:pPr>
    </w:p>
    <w:p w14:paraId="7693FB9D" w14:textId="7CE05B35" w:rsidR="00213F08" w:rsidRDefault="00213F08" w:rsidP="000F40C6">
      <w:pPr>
        <w:shd w:val="clear" w:color="auto" w:fill="FFFFFF"/>
        <w:spacing w:after="0"/>
        <w:ind w:left="720"/>
        <w:rPr>
          <w:b/>
          <w:bCs/>
        </w:rPr>
      </w:pPr>
      <w:r w:rsidRPr="00213F08">
        <w:drawing>
          <wp:inline distT="0" distB="0" distL="0" distR="0" wp14:anchorId="46180D92" wp14:editId="23CD63B2">
            <wp:extent cx="4754880" cy="2362200"/>
            <wp:effectExtent l="0" t="0" r="7620" b="0"/>
            <wp:docPr id="38866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64352" name=""/>
                    <pic:cNvPicPr/>
                  </pic:nvPicPr>
                  <pic:blipFill>
                    <a:blip r:embed="rId16"/>
                    <a:stretch>
                      <a:fillRect/>
                    </a:stretch>
                  </pic:blipFill>
                  <pic:spPr>
                    <a:xfrm>
                      <a:off x="0" y="0"/>
                      <a:ext cx="4754880" cy="2362200"/>
                    </a:xfrm>
                    <a:prstGeom prst="rect">
                      <a:avLst/>
                    </a:prstGeom>
                  </pic:spPr>
                </pic:pic>
              </a:graphicData>
            </a:graphic>
          </wp:inline>
        </w:drawing>
      </w:r>
    </w:p>
    <w:p w14:paraId="7FC217E9" w14:textId="77777777" w:rsidR="00213F08" w:rsidRDefault="00213F08" w:rsidP="000F40C6">
      <w:pPr>
        <w:shd w:val="clear" w:color="auto" w:fill="FFFFFF"/>
        <w:spacing w:after="0"/>
        <w:ind w:left="720"/>
        <w:rPr>
          <w:b/>
          <w:bCs/>
        </w:rPr>
      </w:pPr>
    </w:p>
    <w:p w14:paraId="4D1BA9CC" w14:textId="2628A156" w:rsidR="000F40C6" w:rsidRPr="000F40C6" w:rsidRDefault="000F40C6" w:rsidP="00213F08">
      <w:pPr>
        <w:shd w:val="clear" w:color="auto" w:fill="FFFFFF"/>
        <w:spacing w:after="0"/>
        <w:rPr>
          <w:rFonts w:ascii="Times New Roman" w:hAnsi="Times New Roman" w:cs="Times New Roman"/>
          <w:b/>
          <w:bCs/>
          <w:sz w:val="28"/>
          <w:szCs w:val="28"/>
        </w:rPr>
      </w:pPr>
      <w:r w:rsidRPr="000F40C6">
        <w:rPr>
          <w:rFonts w:ascii="Times New Roman" w:hAnsi="Times New Roman" w:cs="Times New Roman"/>
          <w:b/>
          <w:bCs/>
          <w:sz w:val="28"/>
          <w:szCs w:val="28"/>
        </w:rPr>
        <w:t>Milestone 5: Creation of Relationship:</w:t>
      </w:r>
    </w:p>
    <w:p w14:paraId="394DE27B" w14:textId="77777777" w:rsidR="000F40C6" w:rsidRPr="000F40C6" w:rsidRDefault="000F40C6" w:rsidP="00213F08">
      <w:pPr>
        <w:numPr>
          <w:ilvl w:val="0"/>
          <w:numId w:val="19"/>
        </w:numPr>
        <w:shd w:val="clear" w:color="auto" w:fill="FFFFFF"/>
        <w:spacing w:after="0" w:line="360" w:lineRule="auto"/>
        <w:rPr>
          <w:rFonts w:ascii="Times New Roman" w:hAnsi="Times New Roman" w:cs="Times New Roman"/>
        </w:rPr>
      </w:pPr>
      <w:r w:rsidRPr="000F40C6">
        <w:rPr>
          <w:rFonts w:ascii="Times New Roman" w:hAnsi="Times New Roman" w:cs="Times New Roman"/>
        </w:rPr>
        <w:t>Navigate to System Definition → Relationships</w:t>
      </w:r>
    </w:p>
    <w:p w14:paraId="7BF66DAF" w14:textId="77777777" w:rsidR="000F40C6" w:rsidRPr="000F40C6" w:rsidRDefault="000F40C6" w:rsidP="00213F08">
      <w:pPr>
        <w:numPr>
          <w:ilvl w:val="0"/>
          <w:numId w:val="19"/>
        </w:numPr>
        <w:shd w:val="clear" w:color="auto" w:fill="FFFFFF"/>
        <w:spacing w:after="0" w:line="360" w:lineRule="auto"/>
        <w:rPr>
          <w:rFonts w:ascii="Times New Roman" w:hAnsi="Times New Roman" w:cs="Times New Roman"/>
        </w:rPr>
      </w:pPr>
      <w:r w:rsidRPr="000F40C6">
        <w:rPr>
          <w:rFonts w:ascii="Times New Roman" w:hAnsi="Times New Roman" w:cs="Times New Roman"/>
        </w:rPr>
        <w:t>Click New</w:t>
      </w:r>
    </w:p>
    <w:p w14:paraId="37DACD15" w14:textId="77777777" w:rsidR="000F40C6" w:rsidRPr="000F40C6" w:rsidRDefault="000F40C6" w:rsidP="00213F08">
      <w:pPr>
        <w:numPr>
          <w:ilvl w:val="0"/>
          <w:numId w:val="19"/>
        </w:numPr>
        <w:shd w:val="clear" w:color="auto" w:fill="FFFFFF"/>
        <w:spacing w:after="0" w:line="360" w:lineRule="auto"/>
        <w:rPr>
          <w:rFonts w:ascii="Times New Roman" w:hAnsi="Times New Roman" w:cs="Times New Roman"/>
        </w:rPr>
      </w:pPr>
      <w:r w:rsidRPr="000F40C6">
        <w:rPr>
          <w:rFonts w:ascii="Times New Roman" w:hAnsi="Times New Roman" w:cs="Times New Roman"/>
        </w:rPr>
        <w:t>Fill the following details:</w:t>
      </w:r>
    </w:p>
    <w:p w14:paraId="5FFA77DE" w14:textId="77777777" w:rsidR="000F40C6" w:rsidRPr="000F40C6" w:rsidRDefault="000F40C6" w:rsidP="00213F08">
      <w:pPr>
        <w:numPr>
          <w:ilvl w:val="1"/>
          <w:numId w:val="19"/>
        </w:numPr>
        <w:shd w:val="clear" w:color="auto" w:fill="FFFFFF"/>
        <w:spacing w:after="0" w:line="360" w:lineRule="auto"/>
        <w:rPr>
          <w:rFonts w:ascii="Times New Roman" w:hAnsi="Times New Roman" w:cs="Times New Roman"/>
        </w:rPr>
      </w:pPr>
      <w:r w:rsidRPr="000F40C6">
        <w:rPr>
          <w:rFonts w:ascii="Times New Roman" w:hAnsi="Times New Roman" w:cs="Times New Roman"/>
        </w:rPr>
        <w:t>Name: Daily Expenses</w:t>
      </w:r>
    </w:p>
    <w:p w14:paraId="26D5664D" w14:textId="77777777" w:rsidR="000F40C6" w:rsidRPr="000F40C6" w:rsidRDefault="000F40C6" w:rsidP="00213F08">
      <w:pPr>
        <w:numPr>
          <w:ilvl w:val="1"/>
          <w:numId w:val="19"/>
        </w:numPr>
        <w:shd w:val="clear" w:color="auto" w:fill="FFFFFF"/>
        <w:spacing w:after="0" w:line="360" w:lineRule="auto"/>
        <w:rPr>
          <w:rFonts w:ascii="Times New Roman" w:hAnsi="Times New Roman" w:cs="Times New Roman"/>
        </w:rPr>
      </w:pPr>
      <w:r w:rsidRPr="000F40C6">
        <w:rPr>
          <w:rFonts w:ascii="Times New Roman" w:hAnsi="Times New Roman" w:cs="Times New Roman"/>
        </w:rPr>
        <w:t>Applies to Table: Family Expenses</w:t>
      </w:r>
    </w:p>
    <w:p w14:paraId="63C26BF7" w14:textId="77777777" w:rsidR="000F40C6" w:rsidRPr="000F40C6" w:rsidRDefault="000F40C6" w:rsidP="00213F08">
      <w:pPr>
        <w:numPr>
          <w:ilvl w:val="1"/>
          <w:numId w:val="19"/>
        </w:numPr>
        <w:shd w:val="clear" w:color="auto" w:fill="FFFFFF"/>
        <w:spacing w:after="0" w:line="360" w:lineRule="auto"/>
        <w:rPr>
          <w:rFonts w:ascii="Times New Roman" w:hAnsi="Times New Roman" w:cs="Times New Roman"/>
        </w:rPr>
      </w:pPr>
      <w:r w:rsidRPr="000F40C6">
        <w:rPr>
          <w:rFonts w:ascii="Times New Roman" w:hAnsi="Times New Roman" w:cs="Times New Roman"/>
        </w:rPr>
        <w:t>Related List Table: Daily Expenses</w:t>
      </w:r>
    </w:p>
    <w:p w14:paraId="34B4D453" w14:textId="77777777" w:rsidR="000F40C6" w:rsidRDefault="000F40C6" w:rsidP="00213F08">
      <w:pPr>
        <w:numPr>
          <w:ilvl w:val="0"/>
          <w:numId w:val="19"/>
        </w:numPr>
        <w:shd w:val="clear" w:color="auto" w:fill="FFFFFF"/>
        <w:spacing w:after="0" w:line="360" w:lineRule="auto"/>
      </w:pPr>
      <w:r w:rsidRPr="000F40C6">
        <w:rPr>
          <w:rFonts w:ascii="Times New Roman" w:hAnsi="Times New Roman" w:cs="Times New Roman"/>
        </w:rPr>
        <w:t>Click Submit</w:t>
      </w:r>
    </w:p>
    <w:p w14:paraId="60A112F3" w14:textId="1A99C0CB" w:rsidR="00213F08" w:rsidRDefault="00213F08" w:rsidP="00213F08">
      <w:pPr>
        <w:shd w:val="clear" w:color="auto" w:fill="FFFFFF"/>
        <w:spacing w:after="0"/>
        <w:ind w:left="720"/>
        <w:rPr>
          <w:noProof/>
        </w:rPr>
      </w:pPr>
      <w:r w:rsidRPr="00213F08">
        <w:rPr>
          <w:noProof/>
        </w:rPr>
        <w:t xml:space="preserve"> </w:t>
      </w:r>
      <w:r w:rsidRPr="00213F08">
        <w:drawing>
          <wp:inline distT="0" distB="0" distL="0" distR="0" wp14:anchorId="009D6D62" wp14:editId="4BB8D6D5">
            <wp:extent cx="5280660" cy="2324100"/>
            <wp:effectExtent l="0" t="0" r="0" b="0"/>
            <wp:docPr id="21087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7029" name=""/>
                    <pic:cNvPicPr/>
                  </pic:nvPicPr>
                  <pic:blipFill>
                    <a:blip r:embed="rId17"/>
                    <a:stretch>
                      <a:fillRect/>
                    </a:stretch>
                  </pic:blipFill>
                  <pic:spPr>
                    <a:xfrm>
                      <a:off x="0" y="0"/>
                      <a:ext cx="5280660" cy="2324100"/>
                    </a:xfrm>
                    <a:prstGeom prst="rect">
                      <a:avLst/>
                    </a:prstGeom>
                  </pic:spPr>
                </pic:pic>
              </a:graphicData>
            </a:graphic>
          </wp:inline>
        </w:drawing>
      </w:r>
    </w:p>
    <w:p w14:paraId="1DAEEAD6" w14:textId="051E4003" w:rsidR="00213F08" w:rsidRDefault="00213F08" w:rsidP="00213F08">
      <w:pPr>
        <w:shd w:val="clear" w:color="auto" w:fill="FFFFFF"/>
        <w:spacing w:after="0"/>
        <w:ind w:left="720"/>
      </w:pPr>
      <w:r>
        <w:rPr>
          <w:noProof/>
        </w:rPr>
        <w:drawing>
          <wp:inline distT="0" distB="0" distL="0" distR="0" wp14:anchorId="748A72ED" wp14:editId="39ED6CB1">
            <wp:extent cx="5513705" cy="24003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8" cstate="print"/>
                    <a:stretch>
                      <a:fillRect/>
                    </a:stretch>
                  </pic:blipFill>
                  <pic:spPr>
                    <a:xfrm>
                      <a:off x="0" y="0"/>
                      <a:ext cx="5513705" cy="2400300"/>
                    </a:xfrm>
                    <a:prstGeom prst="rect">
                      <a:avLst/>
                    </a:prstGeom>
                  </pic:spPr>
                </pic:pic>
              </a:graphicData>
            </a:graphic>
          </wp:inline>
        </w:drawing>
      </w:r>
    </w:p>
    <w:p w14:paraId="0F35583A" w14:textId="126449FF" w:rsidR="00213F08" w:rsidRPr="000F40C6" w:rsidRDefault="00213F08" w:rsidP="00213F08">
      <w:pPr>
        <w:shd w:val="clear" w:color="auto" w:fill="FFFFFF"/>
        <w:spacing w:after="0"/>
        <w:ind w:left="720"/>
      </w:pPr>
      <w:r>
        <w:rPr>
          <w:noProof/>
        </w:rPr>
        <w:lastRenderedPageBreak/>
        <w:drawing>
          <wp:inline distT="0" distB="0" distL="0" distR="0" wp14:anchorId="2C77690B" wp14:editId="7C05A7AE">
            <wp:extent cx="5517515" cy="3000375"/>
            <wp:effectExtent l="0" t="0" r="6985" b="952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9" cstate="print"/>
                    <a:stretch>
                      <a:fillRect/>
                    </a:stretch>
                  </pic:blipFill>
                  <pic:spPr>
                    <a:xfrm>
                      <a:off x="0" y="0"/>
                      <a:ext cx="5517515" cy="3000375"/>
                    </a:xfrm>
                    <a:prstGeom prst="rect">
                      <a:avLst/>
                    </a:prstGeom>
                  </pic:spPr>
                </pic:pic>
              </a:graphicData>
            </a:graphic>
          </wp:inline>
        </w:drawing>
      </w:r>
    </w:p>
    <w:p w14:paraId="5E4E3A92" w14:textId="77777777" w:rsidR="000F40C6" w:rsidRPr="000F40C6" w:rsidRDefault="000F40C6" w:rsidP="00213F08">
      <w:pPr>
        <w:shd w:val="clear" w:color="auto" w:fill="FFFFFF"/>
        <w:spacing w:after="0"/>
        <w:rPr>
          <w:rFonts w:ascii="Times New Roman" w:hAnsi="Times New Roman" w:cs="Times New Roman"/>
          <w:b/>
          <w:bCs/>
          <w:sz w:val="28"/>
          <w:szCs w:val="28"/>
        </w:rPr>
      </w:pPr>
      <w:r w:rsidRPr="000F40C6">
        <w:rPr>
          <w:rFonts w:ascii="Times New Roman" w:hAnsi="Times New Roman" w:cs="Times New Roman"/>
          <w:b/>
          <w:bCs/>
          <w:sz w:val="28"/>
          <w:szCs w:val="28"/>
        </w:rPr>
        <w:t>Milestone 6: Creation of Business Rule:</w:t>
      </w:r>
    </w:p>
    <w:p w14:paraId="7A29DDE2" w14:textId="77777777" w:rsidR="000F40C6" w:rsidRPr="00717AF7" w:rsidRDefault="000F40C6" w:rsidP="00717AF7">
      <w:pPr>
        <w:pStyle w:val="ListParagraph"/>
        <w:numPr>
          <w:ilvl w:val="0"/>
          <w:numId w:val="16"/>
        </w:numPr>
        <w:shd w:val="clear" w:color="auto" w:fill="FFFFFF"/>
        <w:spacing w:after="0" w:line="360" w:lineRule="auto"/>
        <w:rPr>
          <w:rFonts w:ascii="Times New Roman" w:hAnsi="Times New Roman" w:cs="Times New Roman"/>
        </w:rPr>
      </w:pPr>
      <w:r w:rsidRPr="00717AF7">
        <w:rPr>
          <w:rFonts w:ascii="Times New Roman" w:hAnsi="Times New Roman" w:cs="Times New Roman"/>
        </w:rPr>
        <w:t>Navigate to System Definition → Business Rules</w:t>
      </w:r>
    </w:p>
    <w:p w14:paraId="3332280E" w14:textId="77777777" w:rsidR="000F40C6" w:rsidRPr="000F40C6" w:rsidRDefault="000F40C6" w:rsidP="00717AF7">
      <w:pPr>
        <w:numPr>
          <w:ilvl w:val="0"/>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Click New</w:t>
      </w:r>
    </w:p>
    <w:p w14:paraId="26376BCB" w14:textId="77777777" w:rsidR="000F40C6" w:rsidRPr="000F40C6" w:rsidRDefault="000F40C6" w:rsidP="00717AF7">
      <w:pPr>
        <w:numPr>
          <w:ilvl w:val="0"/>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Fill the following details:</w:t>
      </w:r>
    </w:p>
    <w:p w14:paraId="372F01E5" w14:textId="77777777" w:rsidR="000F40C6" w:rsidRPr="000F40C6" w:rsidRDefault="000F40C6" w:rsidP="00717AF7">
      <w:pPr>
        <w:numPr>
          <w:ilvl w:val="1"/>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Name: Family Expenses Business Rule</w:t>
      </w:r>
    </w:p>
    <w:p w14:paraId="21687C0B" w14:textId="77777777" w:rsidR="000F40C6" w:rsidRPr="000F40C6" w:rsidRDefault="000F40C6" w:rsidP="00717AF7">
      <w:pPr>
        <w:numPr>
          <w:ilvl w:val="1"/>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Table: Daily Expenses</w:t>
      </w:r>
    </w:p>
    <w:p w14:paraId="406B8145" w14:textId="77777777" w:rsidR="000F40C6" w:rsidRPr="000F40C6" w:rsidRDefault="000F40C6" w:rsidP="00717AF7">
      <w:pPr>
        <w:numPr>
          <w:ilvl w:val="1"/>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When: Before</w:t>
      </w:r>
    </w:p>
    <w:p w14:paraId="774B14A5" w14:textId="77777777" w:rsidR="000F40C6" w:rsidRPr="000F40C6" w:rsidRDefault="000F40C6" w:rsidP="00717AF7">
      <w:pPr>
        <w:numPr>
          <w:ilvl w:val="1"/>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Insert: Checked</w:t>
      </w:r>
    </w:p>
    <w:p w14:paraId="16640351" w14:textId="77777777" w:rsidR="000F40C6" w:rsidRPr="000F40C6" w:rsidRDefault="000F40C6" w:rsidP="00717AF7">
      <w:pPr>
        <w:numPr>
          <w:ilvl w:val="1"/>
          <w:numId w:val="20"/>
        </w:numPr>
        <w:shd w:val="clear" w:color="auto" w:fill="FFFFFF"/>
        <w:spacing w:after="0" w:line="360" w:lineRule="auto"/>
        <w:rPr>
          <w:rFonts w:ascii="Times New Roman" w:hAnsi="Times New Roman" w:cs="Times New Roman"/>
        </w:rPr>
      </w:pPr>
      <w:r w:rsidRPr="000F40C6">
        <w:rPr>
          <w:rFonts w:ascii="Times New Roman" w:hAnsi="Times New Roman" w:cs="Times New Roman"/>
        </w:rPr>
        <w:t>Update: Checked</w:t>
      </w:r>
    </w:p>
    <w:p w14:paraId="15DFFA31" w14:textId="77777777" w:rsidR="000F40C6" w:rsidRPr="00717AF7" w:rsidRDefault="000F40C6" w:rsidP="00717AF7">
      <w:pPr>
        <w:pStyle w:val="ListParagraph"/>
        <w:numPr>
          <w:ilvl w:val="0"/>
          <w:numId w:val="24"/>
        </w:numPr>
        <w:shd w:val="clear" w:color="auto" w:fill="FFFFFF"/>
        <w:spacing w:after="0" w:line="360" w:lineRule="auto"/>
        <w:rPr>
          <w:rFonts w:ascii="Times New Roman" w:hAnsi="Times New Roman" w:cs="Times New Roman"/>
          <w:b/>
          <w:bCs/>
        </w:rPr>
      </w:pPr>
      <w:r w:rsidRPr="00717AF7">
        <w:rPr>
          <w:rFonts w:ascii="Times New Roman" w:hAnsi="Times New Roman" w:cs="Times New Roman"/>
          <w:b/>
          <w:bCs/>
        </w:rPr>
        <w:t>Add the script:</w:t>
      </w:r>
    </w:p>
    <w:p w14:paraId="4C8DF361" w14:textId="77777777" w:rsidR="000F40C6" w:rsidRPr="000F40C6" w:rsidRDefault="000F40C6" w:rsidP="00717AF7">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 xml:space="preserve">(function </w:t>
      </w:r>
      <w:proofErr w:type="spellStart"/>
      <w:r w:rsidRPr="000F40C6">
        <w:rPr>
          <w:rFonts w:ascii="Times New Roman" w:hAnsi="Times New Roman" w:cs="Times New Roman"/>
        </w:rPr>
        <w:t>executeRule</w:t>
      </w:r>
      <w:proofErr w:type="spellEnd"/>
      <w:r w:rsidRPr="000F40C6">
        <w:rPr>
          <w:rFonts w:ascii="Times New Roman" w:hAnsi="Times New Roman" w:cs="Times New Roman"/>
        </w:rPr>
        <w:t>(current, previous) {</w:t>
      </w:r>
      <w:r w:rsidRPr="000F40C6">
        <w:rPr>
          <w:rFonts w:ascii="Times New Roman" w:hAnsi="Times New Roman" w:cs="Times New Roman"/>
        </w:rPr>
        <w:br/>
      </w:r>
      <w:r w:rsidRPr="000F40C6">
        <w:rPr>
          <w:rFonts w:ascii="Times New Roman" w:hAnsi="Times New Roman" w:cs="Times New Roman"/>
        </w:rPr>
        <w:br/>
        <w:t xml:space="preserve">var family = new </w:t>
      </w:r>
      <w:proofErr w:type="spellStart"/>
      <w:r w:rsidRPr="000F40C6">
        <w:rPr>
          <w:rFonts w:ascii="Times New Roman" w:hAnsi="Times New Roman" w:cs="Times New Roman"/>
        </w:rPr>
        <w:t>GlideRecord</w:t>
      </w:r>
      <w:proofErr w:type="spellEnd"/>
      <w:r w:rsidRPr="000F40C6">
        <w:rPr>
          <w:rFonts w:ascii="Times New Roman" w:hAnsi="Times New Roman" w:cs="Times New Roman"/>
        </w:rPr>
        <w:t>('</w:t>
      </w:r>
      <w:proofErr w:type="spellStart"/>
      <w:r w:rsidRPr="000F40C6">
        <w:rPr>
          <w:rFonts w:ascii="Times New Roman" w:hAnsi="Times New Roman" w:cs="Times New Roman"/>
        </w:rPr>
        <w:t>u_family_expenses</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family.addQuery</w:t>
      </w:r>
      <w:proofErr w:type="spellEnd"/>
      <w:r w:rsidRPr="000F40C6">
        <w:rPr>
          <w:rFonts w:ascii="Times New Roman" w:hAnsi="Times New Roman" w:cs="Times New Roman"/>
        </w:rPr>
        <w:t>('</w:t>
      </w:r>
      <w:proofErr w:type="spellStart"/>
      <w:r w:rsidRPr="000F40C6">
        <w:rPr>
          <w:rFonts w:ascii="Times New Roman" w:hAnsi="Times New Roman" w:cs="Times New Roman"/>
        </w:rPr>
        <w:t>u_date</w:t>
      </w:r>
      <w:proofErr w:type="spellEnd"/>
      <w:r w:rsidRPr="000F40C6">
        <w:rPr>
          <w:rFonts w:ascii="Times New Roman" w:hAnsi="Times New Roman" w:cs="Times New Roman"/>
        </w:rPr>
        <w:t xml:space="preserve">', </w:t>
      </w:r>
      <w:proofErr w:type="spellStart"/>
      <w:r w:rsidRPr="000F40C6">
        <w:rPr>
          <w:rFonts w:ascii="Times New Roman" w:hAnsi="Times New Roman" w:cs="Times New Roman"/>
        </w:rPr>
        <w:t>current.u_date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family.query</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t>if (</w:t>
      </w:r>
      <w:proofErr w:type="spellStart"/>
      <w:r w:rsidRPr="000F40C6">
        <w:rPr>
          <w:rFonts w:ascii="Times New Roman" w:hAnsi="Times New Roman" w:cs="Times New Roman"/>
        </w:rPr>
        <w:t>family.next</w:t>
      </w:r>
      <w:proofErr w:type="spellEnd"/>
      <w:r w:rsidRPr="000F40C6">
        <w:rPr>
          <w:rFonts w:ascii="Times New Roman" w:hAnsi="Times New Roman" w:cs="Times New Roman"/>
        </w:rPr>
        <w:t>()) {</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family.u_amount</w:t>
      </w:r>
      <w:proofErr w:type="spellEnd"/>
      <w:r w:rsidRPr="000F40C6">
        <w:rPr>
          <w:rFonts w:ascii="Times New Roman" w:hAnsi="Times New Roman" w:cs="Times New Roman"/>
        </w:rPr>
        <w:t xml:space="preserve"> = </w:t>
      </w:r>
      <w:proofErr w:type="spellStart"/>
      <w:r w:rsidRPr="000F40C6">
        <w:rPr>
          <w:rFonts w:ascii="Times New Roman" w:hAnsi="Times New Roman" w:cs="Times New Roman"/>
        </w:rPr>
        <w:t>parseInt</w:t>
      </w:r>
      <w:proofErr w:type="spellEnd"/>
      <w:r w:rsidRPr="000F40C6">
        <w:rPr>
          <w:rFonts w:ascii="Times New Roman" w:hAnsi="Times New Roman" w:cs="Times New Roman"/>
        </w:rPr>
        <w:t>(</w:t>
      </w:r>
      <w:proofErr w:type="spellStart"/>
      <w:r w:rsidRPr="000F40C6">
        <w:rPr>
          <w:rFonts w:ascii="Times New Roman" w:hAnsi="Times New Roman" w:cs="Times New Roman"/>
        </w:rPr>
        <w:t>family.u_amount</w:t>
      </w:r>
      <w:proofErr w:type="spellEnd"/>
      <w:r w:rsidRPr="000F40C6">
        <w:rPr>
          <w:rFonts w:ascii="Times New Roman" w:hAnsi="Times New Roman" w:cs="Times New Roman"/>
        </w:rPr>
        <w:t xml:space="preserve">) + </w:t>
      </w:r>
      <w:proofErr w:type="spellStart"/>
      <w:r w:rsidRPr="000F40C6">
        <w:rPr>
          <w:rFonts w:ascii="Times New Roman" w:hAnsi="Times New Roman" w:cs="Times New Roman"/>
        </w:rPr>
        <w:t>parseInt</w:t>
      </w:r>
      <w:proofErr w:type="spellEnd"/>
      <w:r w:rsidRPr="000F40C6">
        <w:rPr>
          <w:rFonts w:ascii="Times New Roman" w:hAnsi="Times New Roman" w:cs="Times New Roman"/>
        </w:rPr>
        <w:t>(</w:t>
      </w:r>
      <w:proofErr w:type="spellStart"/>
      <w:r w:rsidRPr="000F40C6">
        <w:rPr>
          <w:rFonts w:ascii="Times New Roman" w:hAnsi="Times New Roman" w:cs="Times New Roman"/>
        </w:rPr>
        <w:t>current.u_expense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family.u_expense_details</w:t>
      </w:r>
      <w:proofErr w:type="spellEnd"/>
      <w:r w:rsidRPr="000F40C6">
        <w:rPr>
          <w:rFonts w:ascii="Times New Roman" w:hAnsi="Times New Roman" w:cs="Times New Roman"/>
        </w:rPr>
        <w:t xml:space="preserve"> = </w:t>
      </w:r>
      <w:proofErr w:type="spellStart"/>
      <w:r w:rsidRPr="000F40C6">
        <w:rPr>
          <w:rFonts w:ascii="Times New Roman" w:hAnsi="Times New Roman" w:cs="Times New Roman"/>
        </w:rPr>
        <w:t>family.u_expense_details</w:t>
      </w:r>
      <w:proofErr w:type="spellEnd"/>
      <w:r w:rsidRPr="000F40C6">
        <w:rPr>
          <w:rFonts w:ascii="Times New Roman" w:hAnsi="Times New Roman" w:cs="Times New Roman"/>
        </w:rPr>
        <w:t xml:space="preserve"> +</w:t>
      </w:r>
      <w:r w:rsidRPr="000F40C6">
        <w:rPr>
          <w:rFonts w:ascii="Times New Roman" w:hAnsi="Times New Roman" w:cs="Times New Roman"/>
        </w:rPr>
        <w:br/>
        <w:t xml:space="preserve">"&gt;" + </w:t>
      </w:r>
      <w:proofErr w:type="spellStart"/>
      <w:r w:rsidRPr="000F40C6">
        <w:rPr>
          <w:rFonts w:ascii="Times New Roman" w:hAnsi="Times New Roman" w:cs="Times New Roman"/>
        </w:rPr>
        <w:t>current.u_comments</w:t>
      </w:r>
      <w:proofErr w:type="spellEnd"/>
      <w:r w:rsidRPr="000F40C6">
        <w:rPr>
          <w:rFonts w:ascii="Times New Roman" w:hAnsi="Times New Roman" w:cs="Times New Roman"/>
        </w:rPr>
        <w:t xml:space="preserve"> + ":Rs." + </w:t>
      </w:r>
      <w:proofErr w:type="spellStart"/>
      <w:proofErr w:type="gramStart"/>
      <w:r w:rsidRPr="000F40C6">
        <w:rPr>
          <w:rFonts w:ascii="Times New Roman" w:hAnsi="Times New Roman" w:cs="Times New Roman"/>
        </w:rPr>
        <w:t>current.u</w:t>
      </w:r>
      <w:proofErr w:type="gramEnd"/>
      <w:r w:rsidRPr="000F40C6">
        <w:rPr>
          <w:rFonts w:ascii="Times New Roman" w:hAnsi="Times New Roman" w:cs="Times New Roman"/>
        </w:rPr>
        <w:t>_expense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proofErr w:type="gramStart"/>
      <w:r w:rsidRPr="000F40C6">
        <w:rPr>
          <w:rFonts w:ascii="Times New Roman" w:hAnsi="Times New Roman" w:cs="Times New Roman"/>
        </w:rPr>
        <w:t>family.update</w:t>
      </w:r>
      <w:proofErr w:type="spellEnd"/>
      <w:proofErr w:type="gram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lastRenderedPageBreak/>
        <w:br/>
        <w:t>}</w:t>
      </w:r>
      <w:r w:rsidRPr="000F40C6">
        <w:rPr>
          <w:rFonts w:ascii="Times New Roman" w:hAnsi="Times New Roman" w:cs="Times New Roman"/>
        </w:rPr>
        <w:br/>
        <w:t>else {</w:t>
      </w:r>
      <w:r w:rsidRPr="000F40C6">
        <w:rPr>
          <w:rFonts w:ascii="Times New Roman" w:hAnsi="Times New Roman" w:cs="Times New Roman"/>
        </w:rPr>
        <w:br/>
      </w:r>
      <w:r w:rsidRPr="000F40C6">
        <w:rPr>
          <w:rFonts w:ascii="Times New Roman" w:hAnsi="Times New Roman" w:cs="Times New Roman"/>
        </w:rPr>
        <w:br/>
        <w:t xml:space="preserve">var </w:t>
      </w:r>
      <w:proofErr w:type="spellStart"/>
      <w:r w:rsidRPr="000F40C6">
        <w:rPr>
          <w:rFonts w:ascii="Times New Roman" w:hAnsi="Times New Roman" w:cs="Times New Roman"/>
        </w:rPr>
        <w:t>newFamily</w:t>
      </w:r>
      <w:proofErr w:type="spellEnd"/>
      <w:r w:rsidRPr="000F40C6">
        <w:rPr>
          <w:rFonts w:ascii="Times New Roman" w:hAnsi="Times New Roman" w:cs="Times New Roman"/>
        </w:rPr>
        <w:t xml:space="preserve"> = new </w:t>
      </w:r>
      <w:proofErr w:type="spellStart"/>
      <w:r w:rsidRPr="000F40C6">
        <w:rPr>
          <w:rFonts w:ascii="Times New Roman" w:hAnsi="Times New Roman" w:cs="Times New Roman"/>
        </w:rPr>
        <w:t>GlideRecord</w:t>
      </w:r>
      <w:proofErr w:type="spellEnd"/>
      <w:r w:rsidRPr="000F40C6">
        <w:rPr>
          <w:rFonts w:ascii="Times New Roman" w:hAnsi="Times New Roman" w:cs="Times New Roman"/>
        </w:rPr>
        <w:t>('</w:t>
      </w:r>
      <w:proofErr w:type="spellStart"/>
      <w:r w:rsidRPr="000F40C6">
        <w:rPr>
          <w:rFonts w:ascii="Times New Roman" w:hAnsi="Times New Roman" w:cs="Times New Roman"/>
        </w:rPr>
        <w:t>u_family_expenses</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newFamily.initialize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newFamily.u_date</w:t>
      </w:r>
      <w:proofErr w:type="spellEnd"/>
      <w:r w:rsidRPr="000F40C6">
        <w:rPr>
          <w:rFonts w:ascii="Times New Roman" w:hAnsi="Times New Roman" w:cs="Times New Roman"/>
        </w:rPr>
        <w:t xml:space="preserve"> = </w:t>
      </w:r>
      <w:proofErr w:type="spellStart"/>
      <w:proofErr w:type="gramStart"/>
      <w:r w:rsidRPr="000F40C6">
        <w:rPr>
          <w:rFonts w:ascii="Times New Roman" w:hAnsi="Times New Roman" w:cs="Times New Roman"/>
        </w:rPr>
        <w:t>current.u</w:t>
      </w:r>
      <w:proofErr w:type="gramEnd"/>
      <w:r w:rsidRPr="000F40C6">
        <w:rPr>
          <w:rFonts w:ascii="Times New Roman" w:hAnsi="Times New Roman" w:cs="Times New Roman"/>
        </w:rPr>
        <w:t>_date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newFamily.u_amount</w:t>
      </w:r>
      <w:proofErr w:type="spellEnd"/>
      <w:r w:rsidRPr="000F40C6">
        <w:rPr>
          <w:rFonts w:ascii="Times New Roman" w:hAnsi="Times New Roman" w:cs="Times New Roman"/>
        </w:rPr>
        <w:t xml:space="preserve"> = </w:t>
      </w:r>
      <w:proofErr w:type="spellStart"/>
      <w:proofErr w:type="gramStart"/>
      <w:r w:rsidRPr="000F40C6">
        <w:rPr>
          <w:rFonts w:ascii="Times New Roman" w:hAnsi="Times New Roman" w:cs="Times New Roman"/>
        </w:rPr>
        <w:t>current.u</w:t>
      </w:r>
      <w:proofErr w:type="gramEnd"/>
      <w:r w:rsidRPr="000F40C6">
        <w:rPr>
          <w:rFonts w:ascii="Times New Roman" w:hAnsi="Times New Roman" w:cs="Times New Roman"/>
        </w:rPr>
        <w:t>_expense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newFamily.u_expense_details</w:t>
      </w:r>
      <w:proofErr w:type="spellEnd"/>
      <w:r w:rsidRPr="000F40C6">
        <w:rPr>
          <w:rFonts w:ascii="Times New Roman" w:hAnsi="Times New Roman" w:cs="Times New Roman"/>
        </w:rPr>
        <w:t xml:space="preserve"> =</w:t>
      </w:r>
      <w:r w:rsidRPr="000F40C6">
        <w:rPr>
          <w:rFonts w:ascii="Times New Roman" w:hAnsi="Times New Roman" w:cs="Times New Roman"/>
        </w:rPr>
        <w:br/>
        <w:t xml:space="preserve">"&gt;" + </w:t>
      </w:r>
      <w:proofErr w:type="spellStart"/>
      <w:proofErr w:type="gramStart"/>
      <w:r w:rsidRPr="000F40C6">
        <w:rPr>
          <w:rFonts w:ascii="Times New Roman" w:hAnsi="Times New Roman" w:cs="Times New Roman"/>
        </w:rPr>
        <w:t>current.u</w:t>
      </w:r>
      <w:proofErr w:type="gramEnd"/>
      <w:r w:rsidRPr="000F40C6">
        <w:rPr>
          <w:rFonts w:ascii="Times New Roman" w:hAnsi="Times New Roman" w:cs="Times New Roman"/>
        </w:rPr>
        <w:t>_comments</w:t>
      </w:r>
      <w:proofErr w:type="spellEnd"/>
      <w:r w:rsidRPr="000F40C6">
        <w:rPr>
          <w:rFonts w:ascii="Times New Roman" w:hAnsi="Times New Roman" w:cs="Times New Roman"/>
        </w:rPr>
        <w:t xml:space="preserve"> + </w:t>
      </w:r>
      <w:proofErr w:type="gramStart"/>
      <w:r w:rsidRPr="000F40C6">
        <w:rPr>
          <w:rFonts w:ascii="Times New Roman" w:hAnsi="Times New Roman" w:cs="Times New Roman"/>
        </w:rPr>
        <w:t>":Rs</w:t>
      </w:r>
      <w:proofErr w:type="gramEnd"/>
      <w:r w:rsidRPr="000F40C6">
        <w:rPr>
          <w:rFonts w:ascii="Times New Roman" w:hAnsi="Times New Roman" w:cs="Times New Roman"/>
        </w:rPr>
        <w:t xml:space="preserve">." + </w:t>
      </w:r>
      <w:proofErr w:type="spellStart"/>
      <w:proofErr w:type="gramStart"/>
      <w:r w:rsidRPr="000F40C6">
        <w:rPr>
          <w:rFonts w:ascii="Times New Roman" w:hAnsi="Times New Roman" w:cs="Times New Roman"/>
        </w:rPr>
        <w:t>current.u</w:t>
      </w:r>
      <w:proofErr w:type="gramEnd"/>
      <w:r w:rsidRPr="000F40C6">
        <w:rPr>
          <w:rFonts w:ascii="Times New Roman" w:hAnsi="Times New Roman" w:cs="Times New Roman"/>
        </w:rPr>
        <w:t>_expense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r w:rsidRPr="000F40C6">
        <w:rPr>
          <w:rFonts w:ascii="Times New Roman" w:hAnsi="Times New Roman" w:cs="Times New Roman"/>
        </w:rPr>
        <w:t>newFamily.insert</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t>}</w:t>
      </w:r>
      <w:r w:rsidRPr="000F40C6">
        <w:rPr>
          <w:rFonts w:ascii="Times New Roman" w:hAnsi="Times New Roman" w:cs="Times New Roman"/>
        </w:rPr>
        <w:br/>
      </w:r>
      <w:r w:rsidRPr="000F40C6">
        <w:rPr>
          <w:rFonts w:ascii="Times New Roman" w:hAnsi="Times New Roman" w:cs="Times New Roman"/>
        </w:rPr>
        <w:br/>
      </w:r>
      <w:proofErr w:type="gramStart"/>
      <w:r w:rsidRPr="000F40C6">
        <w:rPr>
          <w:rFonts w:ascii="Times New Roman" w:hAnsi="Times New Roman" w:cs="Times New Roman"/>
        </w:rPr>
        <w:t>})(</w:t>
      </w:r>
      <w:proofErr w:type="gramEnd"/>
      <w:r w:rsidRPr="000F40C6">
        <w:rPr>
          <w:rFonts w:ascii="Times New Roman" w:hAnsi="Times New Roman" w:cs="Times New Roman"/>
        </w:rPr>
        <w:t>current, previous);</w:t>
      </w:r>
    </w:p>
    <w:p w14:paraId="7CBEB84F" w14:textId="77777777" w:rsidR="000F40C6" w:rsidRPr="00717AF7" w:rsidRDefault="000F40C6" w:rsidP="00717AF7">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Click Submit</w:t>
      </w:r>
    </w:p>
    <w:p w14:paraId="43DA0D73" w14:textId="22DA0039" w:rsidR="00213F08" w:rsidRPr="000F40C6" w:rsidRDefault="00213F08" w:rsidP="000F40C6">
      <w:pPr>
        <w:shd w:val="clear" w:color="auto" w:fill="FFFFFF"/>
        <w:spacing w:after="0"/>
        <w:ind w:left="720"/>
      </w:pPr>
      <w:r>
        <w:rPr>
          <w:noProof/>
        </w:rPr>
        <w:drawing>
          <wp:inline distT="0" distB="0" distL="0" distR="0" wp14:anchorId="20474BBF" wp14:editId="6A31AB56">
            <wp:extent cx="5644515" cy="2867025"/>
            <wp:effectExtent l="0" t="0" r="0" b="952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20" cstate="print"/>
                    <a:stretch>
                      <a:fillRect/>
                    </a:stretch>
                  </pic:blipFill>
                  <pic:spPr>
                    <a:xfrm>
                      <a:off x="0" y="0"/>
                      <a:ext cx="5644515" cy="2867025"/>
                    </a:xfrm>
                    <a:prstGeom prst="rect">
                      <a:avLst/>
                    </a:prstGeom>
                  </pic:spPr>
                </pic:pic>
              </a:graphicData>
            </a:graphic>
          </wp:inline>
        </w:drawing>
      </w:r>
    </w:p>
    <w:p w14:paraId="4D3B7C68" w14:textId="77777777" w:rsidR="00717AF7" w:rsidRDefault="00717AF7" w:rsidP="000F40C6">
      <w:pPr>
        <w:shd w:val="clear" w:color="auto" w:fill="FFFFFF"/>
        <w:spacing w:after="0"/>
        <w:ind w:left="720"/>
        <w:rPr>
          <w:b/>
          <w:bCs/>
        </w:rPr>
      </w:pPr>
    </w:p>
    <w:p w14:paraId="04627F17" w14:textId="34536B41" w:rsidR="000F40C6" w:rsidRPr="000F40C6" w:rsidRDefault="000F40C6" w:rsidP="00717AF7">
      <w:pPr>
        <w:shd w:val="clear" w:color="auto" w:fill="FFFFFF"/>
        <w:spacing w:after="0"/>
        <w:rPr>
          <w:rFonts w:ascii="Times New Roman" w:hAnsi="Times New Roman" w:cs="Times New Roman"/>
          <w:b/>
          <w:bCs/>
          <w:sz w:val="28"/>
          <w:szCs w:val="28"/>
        </w:rPr>
      </w:pPr>
      <w:r w:rsidRPr="000F40C6">
        <w:rPr>
          <w:rFonts w:ascii="Times New Roman" w:hAnsi="Times New Roman" w:cs="Times New Roman"/>
          <w:b/>
          <w:bCs/>
          <w:sz w:val="28"/>
          <w:szCs w:val="28"/>
        </w:rPr>
        <w:t>Milestone 7: Creation of Relationship Query Script:</w:t>
      </w:r>
    </w:p>
    <w:p w14:paraId="51B2435C" w14:textId="77777777" w:rsidR="000F40C6" w:rsidRPr="000F40C6" w:rsidRDefault="000F40C6" w:rsidP="00717AF7">
      <w:pPr>
        <w:numPr>
          <w:ilvl w:val="0"/>
          <w:numId w:val="21"/>
        </w:numPr>
        <w:shd w:val="clear" w:color="auto" w:fill="FFFFFF"/>
        <w:spacing w:after="0" w:line="360" w:lineRule="auto"/>
        <w:rPr>
          <w:rFonts w:ascii="Times New Roman" w:hAnsi="Times New Roman" w:cs="Times New Roman"/>
        </w:rPr>
      </w:pPr>
      <w:r w:rsidRPr="000F40C6">
        <w:rPr>
          <w:rFonts w:ascii="Times New Roman" w:hAnsi="Times New Roman" w:cs="Times New Roman"/>
        </w:rPr>
        <w:t>Navigate to System Definition → Relationships</w:t>
      </w:r>
    </w:p>
    <w:p w14:paraId="3ECF0E7E" w14:textId="77777777" w:rsidR="000F40C6" w:rsidRPr="000F40C6" w:rsidRDefault="000F40C6" w:rsidP="00717AF7">
      <w:pPr>
        <w:numPr>
          <w:ilvl w:val="0"/>
          <w:numId w:val="21"/>
        </w:numPr>
        <w:shd w:val="clear" w:color="auto" w:fill="FFFFFF"/>
        <w:spacing w:after="0" w:line="360" w:lineRule="auto"/>
        <w:rPr>
          <w:rFonts w:ascii="Times New Roman" w:hAnsi="Times New Roman" w:cs="Times New Roman"/>
        </w:rPr>
      </w:pPr>
      <w:r w:rsidRPr="000F40C6">
        <w:rPr>
          <w:rFonts w:ascii="Times New Roman" w:hAnsi="Times New Roman" w:cs="Times New Roman"/>
        </w:rPr>
        <w:t>Open Daily Expenses relationship</w:t>
      </w:r>
    </w:p>
    <w:p w14:paraId="286BCB18" w14:textId="77777777" w:rsidR="000F40C6" w:rsidRPr="000F40C6" w:rsidRDefault="000F40C6" w:rsidP="00717AF7">
      <w:pPr>
        <w:numPr>
          <w:ilvl w:val="0"/>
          <w:numId w:val="21"/>
        </w:numPr>
        <w:shd w:val="clear" w:color="auto" w:fill="FFFFFF"/>
        <w:spacing w:after="0" w:line="360" w:lineRule="auto"/>
        <w:rPr>
          <w:rFonts w:ascii="Times New Roman" w:hAnsi="Times New Roman" w:cs="Times New Roman"/>
        </w:rPr>
      </w:pPr>
      <w:r w:rsidRPr="000F40C6">
        <w:rPr>
          <w:rFonts w:ascii="Times New Roman" w:hAnsi="Times New Roman" w:cs="Times New Roman"/>
        </w:rPr>
        <w:t>Check Advanced</w:t>
      </w:r>
    </w:p>
    <w:p w14:paraId="4A5B30F5" w14:textId="77777777" w:rsidR="000F40C6" w:rsidRPr="000F40C6" w:rsidRDefault="000F40C6" w:rsidP="00717AF7">
      <w:pPr>
        <w:numPr>
          <w:ilvl w:val="0"/>
          <w:numId w:val="21"/>
        </w:numPr>
        <w:shd w:val="clear" w:color="auto" w:fill="FFFFFF"/>
        <w:spacing w:after="0" w:line="360" w:lineRule="auto"/>
        <w:rPr>
          <w:rFonts w:ascii="Times New Roman" w:hAnsi="Times New Roman" w:cs="Times New Roman"/>
        </w:rPr>
      </w:pPr>
      <w:r w:rsidRPr="000F40C6">
        <w:rPr>
          <w:rFonts w:ascii="Times New Roman" w:hAnsi="Times New Roman" w:cs="Times New Roman"/>
        </w:rPr>
        <w:lastRenderedPageBreak/>
        <w:t>In Query with section, enter:</w:t>
      </w:r>
    </w:p>
    <w:p w14:paraId="27720DA8" w14:textId="77777777" w:rsidR="000F40C6" w:rsidRPr="000F40C6" w:rsidRDefault="000F40C6" w:rsidP="00717AF7">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 xml:space="preserve">(function </w:t>
      </w:r>
      <w:proofErr w:type="spellStart"/>
      <w:proofErr w:type="gramStart"/>
      <w:r w:rsidRPr="000F40C6">
        <w:rPr>
          <w:rFonts w:ascii="Times New Roman" w:hAnsi="Times New Roman" w:cs="Times New Roman"/>
        </w:rPr>
        <w:t>refineQuery</w:t>
      </w:r>
      <w:proofErr w:type="spellEnd"/>
      <w:r w:rsidRPr="000F40C6">
        <w:rPr>
          <w:rFonts w:ascii="Times New Roman" w:hAnsi="Times New Roman" w:cs="Times New Roman"/>
        </w:rPr>
        <w:t>(</w:t>
      </w:r>
      <w:proofErr w:type="gramEnd"/>
      <w:r w:rsidRPr="000F40C6">
        <w:rPr>
          <w:rFonts w:ascii="Times New Roman" w:hAnsi="Times New Roman" w:cs="Times New Roman"/>
        </w:rPr>
        <w:t>current, parent) {</w:t>
      </w:r>
      <w:r w:rsidRPr="000F40C6">
        <w:rPr>
          <w:rFonts w:ascii="Times New Roman" w:hAnsi="Times New Roman" w:cs="Times New Roman"/>
        </w:rPr>
        <w:br/>
      </w:r>
      <w:r w:rsidRPr="000F40C6">
        <w:rPr>
          <w:rFonts w:ascii="Times New Roman" w:hAnsi="Times New Roman" w:cs="Times New Roman"/>
        </w:rPr>
        <w:br/>
      </w:r>
      <w:proofErr w:type="spellStart"/>
      <w:proofErr w:type="gramStart"/>
      <w:r w:rsidRPr="000F40C6">
        <w:rPr>
          <w:rFonts w:ascii="Times New Roman" w:hAnsi="Times New Roman" w:cs="Times New Roman"/>
        </w:rPr>
        <w:t>current.addQuery</w:t>
      </w:r>
      <w:proofErr w:type="spellEnd"/>
      <w:proofErr w:type="gramEnd"/>
      <w:r w:rsidRPr="000F40C6">
        <w:rPr>
          <w:rFonts w:ascii="Times New Roman" w:hAnsi="Times New Roman" w:cs="Times New Roman"/>
        </w:rPr>
        <w:t>('</w:t>
      </w:r>
      <w:proofErr w:type="spellStart"/>
      <w:r w:rsidRPr="000F40C6">
        <w:rPr>
          <w:rFonts w:ascii="Times New Roman" w:hAnsi="Times New Roman" w:cs="Times New Roman"/>
        </w:rPr>
        <w:t>u_date</w:t>
      </w:r>
      <w:proofErr w:type="spellEnd"/>
      <w:r w:rsidRPr="000F40C6">
        <w:rPr>
          <w:rFonts w:ascii="Times New Roman" w:hAnsi="Times New Roman" w:cs="Times New Roman"/>
        </w:rPr>
        <w:t xml:space="preserve">', </w:t>
      </w:r>
      <w:proofErr w:type="spellStart"/>
      <w:proofErr w:type="gramStart"/>
      <w:r w:rsidRPr="000F40C6">
        <w:rPr>
          <w:rFonts w:ascii="Times New Roman" w:hAnsi="Times New Roman" w:cs="Times New Roman"/>
        </w:rPr>
        <w:t>parent.u</w:t>
      </w:r>
      <w:proofErr w:type="gramEnd"/>
      <w:r w:rsidRPr="000F40C6">
        <w:rPr>
          <w:rFonts w:ascii="Times New Roman" w:hAnsi="Times New Roman" w:cs="Times New Roman"/>
        </w:rPr>
        <w:t>_date</w:t>
      </w:r>
      <w:proofErr w:type="spell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spellStart"/>
      <w:proofErr w:type="gramStart"/>
      <w:r w:rsidRPr="000F40C6">
        <w:rPr>
          <w:rFonts w:ascii="Times New Roman" w:hAnsi="Times New Roman" w:cs="Times New Roman"/>
        </w:rPr>
        <w:t>current.query</w:t>
      </w:r>
      <w:proofErr w:type="spellEnd"/>
      <w:proofErr w:type="gramEnd"/>
      <w:r w:rsidRPr="000F40C6">
        <w:rPr>
          <w:rFonts w:ascii="Times New Roman" w:hAnsi="Times New Roman" w:cs="Times New Roman"/>
        </w:rPr>
        <w:t>();</w:t>
      </w:r>
      <w:r w:rsidRPr="000F40C6">
        <w:rPr>
          <w:rFonts w:ascii="Times New Roman" w:hAnsi="Times New Roman" w:cs="Times New Roman"/>
        </w:rPr>
        <w:br/>
      </w:r>
      <w:r w:rsidRPr="000F40C6">
        <w:rPr>
          <w:rFonts w:ascii="Times New Roman" w:hAnsi="Times New Roman" w:cs="Times New Roman"/>
        </w:rPr>
        <w:br/>
      </w:r>
      <w:proofErr w:type="gramStart"/>
      <w:r w:rsidRPr="000F40C6">
        <w:rPr>
          <w:rFonts w:ascii="Times New Roman" w:hAnsi="Times New Roman" w:cs="Times New Roman"/>
        </w:rPr>
        <w:t>})(</w:t>
      </w:r>
      <w:proofErr w:type="gramEnd"/>
      <w:r w:rsidRPr="000F40C6">
        <w:rPr>
          <w:rFonts w:ascii="Times New Roman" w:hAnsi="Times New Roman" w:cs="Times New Roman"/>
        </w:rPr>
        <w:t>current, parent);</w:t>
      </w:r>
    </w:p>
    <w:p w14:paraId="5D82BA06" w14:textId="77777777" w:rsidR="000F40C6" w:rsidRPr="00717AF7" w:rsidRDefault="000F40C6" w:rsidP="00717AF7">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Click Update</w:t>
      </w:r>
    </w:p>
    <w:p w14:paraId="10A77495" w14:textId="49E2A73A" w:rsidR="00213F08" w:rsidRPr="000F40C6" w:rsidRDefault="00213F08" w:rsidP="000F40C6">
      <w:pPr>
        <w:shd w:val="clear" w:color="auto" w:fill="FFFFFF"/>
        <w:spacing w:after="0"/>
        <w:ind w:left="720"/>
        <w:rPr>
          <w:rFonts w:ascii="Times New Roman" w:hAnsi="Times New Roman" w:cs="Times New Roman"/>
        </w:rPr>
      </w:pPr>
      <w:r w:rsidRPr="00717AF7">
        <w:rPr>
          <w:rFonts w:ascii="Times New Roman" w:hAnsi="Times New Roman" w:cs="Times New Roman"/>
          <w:noProof/>
        </w:rPr>
        <w:drawing>
          <wp:inline distT="0" distB="0" distL="0" distR="0" wp14:anchorId="17362667" wp14:editId="136BF817">
            <wp:extent cx="5509260" cy="32080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21" cstate="print"/>
                    <a:stretch>
                      <a:fillRect/>
                    </a:stretch>
                  </pic:blipFill>
                  <pic:spPr>
                    <a:xfrm>
                      <a:off x="0" y="0"/>
                      <a:ext cx="5509260" cy="3208020"/>
                    </a:xfrm>
                    <a:prstGeom prst="rect">
                      <a:avLst/>
                    </a:prstGeom>
                  </pic:spPr>
                </pic:pic>
              </a:graphicData>
            </a:graphic>
          </wp:inline>
        </w:drawing>
      </w:r>
    </w:p>
    <w:p w14:paraId="5ABCC18A" w14:textId="77777777" w:rsidR="000F40C6" w:rsidRPr="000F40C6" w:rsidRDefault="000F40C6" w:rsidP="00717AF7">
      <w:pPr>
        <w:shd w:val="clear" w:color="auto" w:fill="FFFFFF"/>
        <w:spacing w:after="0"/>
        <w:rPr>
          <w:rFonts w:ascii="Times New Roman" w:hAnsi="Times New Roman" w:cs="Times New Roman"/>
          <w:b/>
          <w:bCs/>
          <w:sz w:val="28"/>
          <w:szCs w:val="28"/>
        </w:rPr>
      </w:pPr>
      <w:r w:rsidRPr="000F40C6">
        <w:rPr>
          <w:rFonts w:ascii="Times New Roman" w:hAnsi="Times New Roman" w:cs="Times New Roman"/>
          <w:b/>
          <w:bCs/>
          <w:sz w:val="28"/>
          <w:szCs w:val="28"/>
        </w:rPr>
        <w:t>Milestone 8: Testing of Family Expenses Application:</w:t>
      </w:r>
    </w:p>
    <w:p w14:paraId="1659B828" w14:textId="77777777" w:rsidR="000F40C6" w:rsidRPr="000F40C6" w:rsidRDefault="000F40C6" w:rsidP="00717AF7">
      <w:pPr>
        <w:numPr>
          <w:ilvl w:val="0"/>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Navigate to All → Daily Expenses</w:t>
      </w:r>
    </w:p>
    <w:p w14:paraId="0AFA9506" w14:textId="77777777" w:rsidR="000F40C6" w:rsidRPr="000F40C6" w:rsidRDefault="000F40C6" w:rsidP="00717AF7">
      <w:pPr>
        <w:numPr>
          <w:ilvl w:val="0"/>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Click New</w:t>
      </w:r>
    </w:p>
    <w:p w14:paraId="4A33CD63" w14:textId="77777777" w:rsidR="000F40C6" w:rsidRPr="000F40C6" w:rsidRDefault="000F40C6" w:rsidP="00717AF7">
      <w:pPr>
        <w:numPr>
          <w:ilvl w:val="0"/>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Enter details:</w:t>
      </w:r>
    </w:p>
    <w:p w14:paraId="405B305F" w14:textId="77777777" w:rsidR="000F40C6" w:rsidRPr="000F40C6" w:rsidRDefault="000F40C6" w:rsidP="00717AF7">
      <w:pPr>
        <w:numPr>
          <w:ilvl w:val="1"/>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Date: 20-02-2026</w:t>
      </w:r>
    </w:p>
    <w:p w14:paraId="055B8B73" w14:textId="77777777" w:rsidR="000F40C6" w:rsidRPr="000F40C6" w:rsidRDefault="000F40C6" w:rsidP="00717AF7">
      <w:pPr>
        <w:numPr>
          <w:ilvl w:val="1"/>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Expense: 500</w:t>
      </w:r>
    </w:p>
    <w:p w14:paraId="24017393" w14:textId="77777777" w:rsidR="000F40C6" w:rsidRPr="000F40C6" w:rsidRDefault="000F40C6" w:rsidP="00717AF7">
      <w:pPr>
        <w:numPr>
          <w:ilvl w:val="1"/>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Family Member Name: Select record</w:t>
      </w:r>
    </w:p>
    <w:p w14:paraId="66BB9C1A" w14:textId="77777777" w:rsidR="000F40C6" w:rsidRPr="000F40C6" w:rsidRDefault="000F40C6" w:rsidP="00717AF7">
      <w:pPr>
        <w:numPr>
          <w:ilvl w:val="1"/>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Comments: Food Expense</w:t>
      </w:r>
    </w:p>
    <w:p w14:paraId="46607925" w14:textId="77777777" w:rsidR="000F40C6" w:rsidRPr="000F40C6" w:rsidRDefault="000F40C6" w:rsidP="00717AF7">
      <w:pPr>
        <w:numPr>
          <w:ilvl w:val="0"/>
          <w:numId w:val="22"/>
        </w:numPr>
        <w:shd w:val="clear" w:color="auto" w:fill="FFFFFF"/>
        <w:spacing w:after="0" w:line="360" w:lineRule="auto"/>
        <w:rPr>
          <w:rFonts w:ascii="Times New Roman" w:hAnsi="Times New Roman" w:cs="Times New Roman"/>
        </w:rPr>
      </w:pPr>
      <w:r w:rsidRPr="000F40C6">
        <w:rPr>
          <w:rFonts w:ascii="Times New Roman" w:hAnsi="Times New Roman" w:cs="Times New Roman"/>
        </w:rPr>
        <w:t>Click Submit</w:t>
      </w:r>
    </w:p>
    <w:p w14:paraId="7E146943" w14:textId="77777777" w:rsidR="000F40C6" w:rsidRPr="000F40C6" w:rsidRDefault="000F40C6" w:rsidP="00717AF7">
      <w:pPr>
        <w:shd w:val="clear" w:color="auto" w:fill="FFFFFF"/>
        <w:spacing w:after="0" w:line="360" w:lineRule="auto"/>
        <w:ind w:left="720"/>
        <w:rPr>
          <w:rFonts w:ascii="Times New Roman" w:hAnsi="Times New Roman" w:cs="Times New Roman"/>
        </w:rPr>
      </w:pPr>
      <w:r w:rsidRPr="000F40C6">
        <w:rPr>
          <w:rFonts w:ascii="Times New Roman" w:hAnsi="Times New Roman" w:cs="Times New Roman"/>
        </w:rPr>
        <w:t>Verification:</w:t>
      </w:r>
    </w:p>
    <w:p w14:paraId="701733F6" w14:textId="77777777" w:rsidR="000F40C6" w:rsidRPr="000F40C6" w:rsidRDefault="000F40C6" w:rsidP="00717AF7">
      <w:pPr>
        <w:numPr>
          <w:ilvl w:val="0"/>
          <w:numId w:val="23"/>
        </w:numPr>
        <w:shd w:val="clear" w:color="auto" w:fill="FFFFFF"/>
        <w:spacing w:after="0" w:line="360" w:lineRule="auto"/>
        <w:rPr>
          <w:rFonts w:ascii="Times New Roman" w:hAnsi="Times New Roman" w:cs="Times New Roman"/>
        </w:rPr>
      </w:pPr>
      <w:r w:rsidRPr="000F40C6">
        <w:rPr>
          <w:rFonts w:ascii="Times New Roman" w:hAnsi="Times New Roman" w:cs="Times New Roman"/>
        </w:rPr>
        <w:t>Navigate to Family Expenses</w:t>
      </w:r>
    </w:p>
    <w:p w14:paraId="453151B0" w14:textId="77777777" w:rsidR="000F40C6" w:rsidRPr="000F40C6" w:rsidRDefault="000F40C6" w:rsidP="00717AF7">
      <w:pPr>
        <w:numPr>
          <w:ilvl w:val="0"/>
          <w:numId w:val="23"/>
        </w:numPr>
        <w:shd w:val="clear" w:color="auto" w:fill="FFFFFF"/>
        <w:spacing w:after="0" w:line="360" w:lineRule="auto"/>
        <w:rPr>
          <w:rFonts w:ascii="Times New Roman" w:hAnsi="Times New Roman" w:cs="Times New Roman"/>
        </w:rPr>
      </w:pPr>
      <w:r w:rsidRPr="000F40C6">
        <w:rPr>
          <w:rFonts w:ascii="Times New Roman" w:hAnsi="Times New Roman" w:cs="Times New Roman"/>
        </w:rPr>
        <w:t>Check that Amount is automatically updated</w:t>
      </w:r>
    </w:p>
    <w:p w14:paraId="1017A761" w14:textId="77777777" w:rsidR="000F40C6" w:rsidRPr="000F40C6" w:rsidRDefault="000F40C6" w:rsidP="00717AF7">
      <w:pPr>
        <w:numPr>
          <w:ilvl w:val="0"/>
          <w:numId w:val="23"/>
        </w:numPr>
        <w:shd w:val="clear" w:color="auto" w:fill="FFFFFF"/>
        <w:spacing w:after="0" w:line="360" w:lineRule="auto"/>
        <w:rPr>
          <w:rFonts w:ascii="Times New Roman" w:hAnsi="Times New Roman" w:cs="Times New Roman"/>
        </w:rPr>
      </w:pPr>
      <w:r w:rsidRPr="000F40C6">
        <w:rPr>
          <w:rFonts w:ascii="Times New Roman" w:hAnsi="Times New Roman" w:cs="Times New Roman"/>
        </w:rPr>
        <w:t>Check Expense Details is automatically updated</w:t>
      </w:r>
    </w:p>
    <w:p w14:paraId="767CF0ED" w14:textId="77777777" w:rsidR="000F40C6" w:rsidRPr="00717AF7" w:rsidRDefault="000F40C6" w:rsidP="00717AF7">
      <w:pPr>
        <w:numPr>
          <w:ilvl w:val="0"/>
          <w:numId w:val="23"/>
        </w:numPr>
        <w:shd w:val="clear" w:color="auto" w:fill="FFFFFF"/>
        <w:spacing w:after="0" w:line="360" w:lineRule="auto"/>
        <w:rPr>
          <w:rFonts w:ascii="Times New Roman" w:hAnsi="Times New Roman" w:cs="Times New Roman"/>
        </w:rPr>
      </w:pPr>
      <w:r w:rsidRPr="000F40C6">
        <w:rPr>
          <w:rFonts w:ascii="Times New Roman" w:hAnsi="Times New Roman" w:cs="Times New Roman"/>
        </w:rPr>
        <w:t>Verify related Daily Expenses records are displayed</w:t>
      </w:r>
    </w:p>
    <w:p w14:paraId="1953A994" w14:textId="77777777" w:rsidR="00A64A82" w:rsidRPr="00717AF7" w:rsidRDefault="00A64A82" w:rsidP="00717AF7">
      <w:pPr>
        <w:shd w:val="clear" w:color="auto" w:fill="FFFFFF"/>
        <w:spacing w:after="0"/>
        <w:ind w:left="720"/>
        <w:rPr>
          <w:rFonts w:ascii="Times New Roman" w:hAnsi="Times New Roman" w:cs="Times New Roman"/>
        </w:rPr>
      </w:pPr>
    </w:p>
    <w:p w14:paraId="46ACB7FB" w14:textId="34D61AA3" w:rsidR="00A64A82" w:rsidRPr="000F40C6" w:rsidRDefault="00A64A82" w:rsidP="00A64A82">
      <w:pPr>
        <w:shd w:val="clear" w:color="auto" w:fill="FFFFFF"/>
        <w:spacing w:after="0"/>
        <w:ind w:left="720"/>
      </w:pPr>
      <w:r w:rsidRPr="00A64A82">
        <w:lastRenderedPageBreak/>
        <w:drawing>
          <wp:inline distT="0" distB="0" distL="0" distR="0" wp14:anchorId="14C8BAA1" wp14:editId="3351F51D">
            <wp:extent cx="5067300" cy="1800225"/>
            <wp:effectExtent l="0" t="0" r="0" b="9525"/>
            <wp:docPr id="10699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6741" name=""/>
                    <pic:cNvPicPr/>
                  </pic:nvPicPr>
                  <pic:blipFill>
                    <a:blip r:embed="rId22"/>
                    <a:stretch>
                      <a:fillRect/>
                    </a:stretch>
                  </pic:blipFill>
                  <pic:spPr>
                    <a:xfrm>
                      <a:off x="0" y="0"/>
                      <a:ext cx="5067300" cy="1800225"/>
                    </a:xfrm>
                    <a:prstGeom prst="rect">
                      <a:avLst/>
                    </a:prstGeom>
                  </pic:spPr>
                </pic:pic>
              </a:graphicData>
            </a:graphic>
          </wp:inline>
        </w:drawing>
      </w:r>
    </w:p>
    <w:p w14:paraId="7E74CD0D" w14:textId="77777777" w:rsidR="000F40C6" w:rsidRPr="000F40C6" w:rsidRDefault="000F40C6" w:rsidP="000F40C6">
      <w:pPr>
        <w:shd w:val="clear" w:color="auto" w:fill="FFFFFF"/>
        <w:spacing w:after="0"/>
        <w:ind w:left="720"/>
      </w:pPr>
    </w:p>
    <w:p w14:paraId="0F72DB65" w14:textId="20FC501A" w:rsidR="00280F03" w:rsidRDefault="00280F03">
      <w:pPr>
        <w:spacing w:after="0"/>
        <w:ind w:left="720"/>
        <w:jc w:val="center"/>
        <w:rPr>
          <w:rFonts w:ascii="Times New Roman" w:eastAsia="Times New Roman" w:hAnsi="Times New Roman" w:cs="Times New Roman"/>
        </w:rPr>
      </w:pPr>
    </w:p>
    <w:p w14:paraId="0F72DB66" w14:textId="77777777" w:rsidR="00280F03" w:rsidRDefault="007366F8">
      <w:pPr>
        <w:ind w:left="720"/>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F72DBD1" w14:textId="7C82492D" w:rsidR="00280F03" w:rsidRDefault="00280F03">
      <w:pPr>
        <w:jc w:val="center"/>
        <w:rPr>
          <w:rFonts w:ascii="Times New Roman" w:eastAsia="Times New Roman" w:hAnsi="Times New Roman" w:cs="Times New Roman"/>
          <w:b/>
        </w:rPr>
      </w:pPr>
    </w:p>
    <w:sectPr w:rsidR="00280F0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65AB0" w14:textId="77777777" w:rsidR="00DC7DC7" w:rsidRDefault="00DC7DC7">
      <w:pPr>
        <w:spacing w:line="240" w:lineRule="auto"/>
      </w:pPr>
      <w:r>
        <w:separator/>
      </w:r>
    </w:p>
  </w:endnote>
  <w:endnote w:type="continuationSeparator" w:id="0">
    <w:p w14:paraId="3F0FE0C4" w14:textId="77777777" w:rsidR="00DC7DC7" w:rsidRDefault="00DC7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Times New Roman"/>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Play">
    <w:altName w:val="Segoe Print"/>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8693" w14:textId="77777777" w:rsidR="00DC7DC7" w:rsidRDefault="00DC7DC7">
      <w:pPr>
        <w:spacing w:after="0"/>
      </w:pPr>
      <w:r>
        <w:separator/>
      </w:r>
    </w:p>
  </w:footnote>
  <w:footnote w:type="continuationSeparator" w:id="0">
    <w:p w14:paraId="75AF21D1" w14:textId="77777777" w:rsidR="00DC7DC7" w:rsidRDefault="00DC7D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53208E"/>
    <w:multiLevelType w:val="multilevel"/>
    <w:tmpl w:val="0053208E"/>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0248C179"/>
    <w:multiLevelType w:val="multilevel"/>
    <w:tmpl w:val="0248C179"/>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9023917"/>
    <w:multiLevelType w:val="multilevel"/>
    <w:tmpl w:val="6244543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F618C"/>
    <w:multiLevelType w:val="multilevel"/>
    <w:tmpl w:val="D542E20E"/>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654F3"/>
    <w:multiLevelType w:val="multilevel"/>
    <w:tmpl w:val="25B654F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9EE4E8C"/>
    <w:multiLevelType w:val="multilevel"/>
    <w:tmpl w:val="96C6A6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3755F"/>
    <w:multiLevelType w:val="multilevel"/>
    <w:tmpl w:val="01580F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9085B"/>
    <w:multiLevelType w:val="multilevel"/>
    <w:tmpl w:val="4296E2B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656E5"/>
    <w:multiLevelType w:val="multilevel"/>
    <w:tmpl w:val="C7325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33DF1"/>
    <w:multiLevelType w:val="multilevel"/>
    <w:tmpl w:val="B95202A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7297E"/>
    <w:multiLevelType w:val="hybridMultilevel"/>
    <w:tmpl w:val="A74C8F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947611"/>
    <w:multiLevelType w:val="multilevel"/>
    <w:tmpl w:val="189219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A5D33"/>
    <w:multiLevelType w:val="hybridMultilevel"/>
    <w:tmpl w:val="7DC460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9815D6"/>
    <w:multiLevelType w:val="hybridMultilevel"/>
    <w:tmpl w:val="BA62DFE0"/>
    <w:lvl w:ilvl="0" w:tplc="40090003">
      <w:start w:val="1"/>
      <w:numFmt w:val="bullet"/>
      <w:lvlText w:val="o"/>
      <w:lvlJc w:val="left"/>
      <w:pPr>
        <w:ind w:left="-360" w:hanging="360"/>
      </w:pPr>
      <w:rPr>
        <w:rFonts w:ascii="Courier New" w:hAnsi="Courier New" w:cs="Courier New" w:hint="default"/>
      </w:rPr>
    </w:lvl>
    <w:lvl w:ilvl="1" w:tplc="40090003">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8" w15:restartNumberingAfterBreak="0">
    <w:nsid w:val="59ADCABA"/>
    <w:multiLevelType w:val="multilevel"/>
    <w:tmpl w:val="59ADCABA"/>
    <w:lvl w:ilvl="0">
      <w:start w:val="1"/>
      <w:numFmt w:val="bullet"/>
      <w:lvlText w:val="●"/>
      <w:lvlJc w:val="left"/>
      <w:pPr>
        <w:ind w:left="643" w:hanging="360"/>
      </w:pPr>
      <w:rPr>
        <w:rFonts w:ascii="Open Sans" w:eastAsia="Open Sans" w:hAnsi="Open Sans" w:cs="Open Sans"/>
        <w:color w:val="35475C"/>
        <w:sz w:val="21"/>
        <w:szCs w:val="21"/>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19" w15:restartNumberingAfterBreak="0">
    <w:nsid w:val="5B0A5B8E"/>
    <w:multiLevelType w:val="multilevel"/>
    <w:tmpl w:val="166C7B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D033A"/>
    <w:multiLevelType w:val="multilevel"/>
    <w:tmpl w:val="ECF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63482"/>
    <w:multiLevelType w:val="hybridMultilevel"/>
    <w:tmpl w:val="2B8847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183CF9"/>
    <w:multiLevelType w:val="multilevel"/>
    <w:tmpl w:val="72183CF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C0F1236"/>
    <w:multiLevelType w:val="multilevel"/>
    <w:tmpl w:val="41CA42E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448370">
    <w:abstractNumId w:val="3"/>
  </w:num>
  <w:num w:numId="2" w16cid:durableId="1109157673">
    <w:abstractNumId w:val="2"/>
  </w:num>
  <w:num w:numId="3" w16cid:durableId="1746686783">
    <w:abstractNumId w:val="18"/>
  </w:num>
  <w:num w:numId="4" w16cid:durableId="732389532">
    <w:abstractNumId w:val="1"/>
  </w:num>
  <w:num w:numId="5" w16cid:durableId="2116320546">
    <w:abstractNumId w:val="0"/>
  </w:num>
  <w:num w:numId="6" w16cid:durableId="1209562077">
    <w:abstractNumId w:val="5"/>
  </w:num>
  <w:num w:numId="7" w16cid:durableId="1747678355">
    <w:abstractNumId w:val="8"/>
  </w:num>
  <w:num w:numId="8" w16cid:durableId="1561676038">
    <w:abstractNumId w:val="22"/>
  </w:num>
  <w:num w:numId="9" w16cid:durableId="834295906">
    <w:abstractNumId w:val="4"/>
  </w:num>
  <w:num w:numId="10" w16cid:durableId="841745176">
    <w:abstractNumId w:val="12"/>
  </w:num>
  <w:num w:numId="11" w16cid:durableId="54856899">
    <w:abstractNumId w:val="17"/>
  </w:num>
  <w:num w:numId="12" w16cid:durableId="1368600251">
    <w:abstractNumId w:val="21"/>
  </w:num>
  <w:num w:numId="13" w16cid:durableId="1033456850">
    <w:abstractNumId w:val="7"/>
  </w:num>
  <w:num w:numId="14" w16cid:durableId="1151942377">
    <w:abstractNumId w:val="20"/>
  </w:num>
  <w:num w:numId="15" w16cid:durableId="1118137102">
    <w:abstractNumId w:val="10"/>
  </w:num>
  <w:num w:numId="16" w16cid:durableId="1820414426">
    <w:abstractNumId w:val="14"/>
  </w:num>
  <w:num w:numId="17" w16cid:durableId="552036439">
    <w:abstractNumId w:val="6"/>
  </w:num>
  <w:num w:numId="18" w16cid:durableId="1291782500">
    <w:abstractNumId w:val="9"/>
  </w:num>
  <w:num w:numId="19" w16cid:durableId="1887641077">
    <w:abstractNumId w:val="13"/>
  </w:num>
  <w:num w:numId="20" w16cid:durableId="495993458">
    <w:abstractNumId w:val="23"/>
  </w:num>
  <w:num w:numId="21" w16cid:durableId="406732452">
    <w:abstractNumId w:val="15"/>
  </w:num>
  <w:num w:numId="22" w16cid:durableId="690954440">
    <w:abstractNumId w:val="11"/>
  </w:num>
  <w:num w:numId="23" w16cid:durableId="1513373853">
    <w:abstractNumId w:val="19"/>
  </w:num>
  <w:num w:numId="24" w16cid:durableId="17630635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F03"/>
    <w:rsid w:val="000F40C6"/>
    <w:rsid w:val="001D3442"/>
    <w:rsid w:val="00213F08"/>
    <w:rsid w:val="00280F03"/>
    <w:rsid w:val="00512CCC"/>
    <w:rsid w:val="00717AF7"/>
    <w:rsid w:val="007366F8"/>
    <w:rsid w:val="007604EB"/>
    <w:rsid w:val="00957B8C"/>
    <w:rsid w:val="00A64A82"/>
    <w:rsid w:val="00D25DF3"/>
    <w:rsid w:val="00DC7DC7"/>
    <w:rsid w:val="44B2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2DB34"/>
  <w15:docId w15:val="{4C218E19-79C1-4F7A-8DC7-A430C0C99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0" w:defSemiHidden="0" w:defUnhideWhenUsed="0" w:defQFormat="0" w:count="376">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qFormat="1"/>
    <w:lsdException w:name="Default Paragraph Font" w:semiHidden="1" w:uiPriority="1" w:unhideWhenUsed="1"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lsdException w:name="HTML Preformatted"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78" w:lineRule="auto"/>
    </w:pPr>
    <w:rPr>
      <w:sz w:val="24"/>
      <w:szCs w:val="24"/>
      <w:lang w:val="en-IN"/>
    </w:rPr>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Pr>
      <w:b/>
      <w:bCs/>
    </w:rPr>
  </w:style>
  <w:style w:type="paragraph" w:styleId="Subtitle">
    <w:name w:val="Subtitle"/>
    <w:basedOn w:val="Normal"/>
    <w:next w:val="Normal"/>
    <w:rPr>
      <w:color w:val="595959"/>
      <w:sz w:val="28"/>
      <w:szCs w:val="28"/>
    </w:rPr>
  </w:style>
  <w:style w:type="paragraph" w:styleId="Title">
    <w:name w:val="Title"/>
    <w:basedOn w:val="Normal"/>
    <w:next w:val="Normal"/>
    <w:link w:val="TitleChar"/>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eastAsia="en-IN"/>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ervicenow.com"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4tDuE4u99yOMnw1YDkHHugQMg==">CgMxLjA4AHIhMWQ1MnloUGNQNldBTHRIb1gtcEdESnFPQnVzZGpfdFZW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 Challa;Krishna Veeramallu</dc:creator>
  <cp:lastModifiedBy>Renuka Balagam</cp:lastModifiedBy>
  <cp:revision>3</cp:revision>
  <dcterms:created xsi:type="dcterms:W3CDTF">2025-06-24T16:45:00Z</dcterms:created>
  <dcterms:modified xsi:type="dcterms:W3CDTF">2026-02-20T07:01:00Z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D918013D966E458CAC2D9842657E14E6_12</vt:lpwstr>
  </property>
  <property fmtid="{D5CDD505-2E9C-101B-9397-08002B2CF9AE}" pid="4" name="GrammarlyDocumentId">
    <vt:lpwstr>599188d1-e8c7-41ef-a779-cba2ae713a7e</vt:lpwstr>
  </property>
</Properties>
</file>